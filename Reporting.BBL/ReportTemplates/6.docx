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E8994" w14:textId="6DD2DBBB" w:rsidR="001A5E4F" w:rsidRPr="00620E41" w:rsidRDefault="001A5E4F">
      <w:pPr>
        <w:jc w:val="center"/>
        <w:rPr>
          <w:b/>
          <w:sz w:val="24"/>
          <w:szCs w:val="24"/>
        </w:rPr>
      </w:pPr>
      <w:r w:rsidRPr="00620E41">
        <w:rPr>
          <w:b/>
          <w:sz w:val="24"/>
          <w:szCs w:val="24"/>
        </w:rPr>
        <w:t>П Л А Н</w:t>
      </w:r>
    </w:p>
    <w:p w14:paraId="4B90D273" w14:textId="7BE93ACD" w:rsidR="001A5E4F" w:rsidRPr="00620E41" w:rsidRDefault="001A5E4F">
      <w:pPr>
        <w:jc w:val="center"/>
        <w:rPr>
          <w:b/>
          <w:sz w:val="24"/>
          <w:szCs w:val="24"/>
        </w:rPr>
      </w:pPr>
      <w:r w:rsidRPr="00620E41">
        <w:rPr>
          <w:b/>
          <w:sz w:val="24"/>
          <w:szCs w:val="24"/>
        </w:rPr>
        <w:t xml:space="preserve">проведення наукових та науково-технічних заходів на </w:t>
      </w:r>
      <w:r w:rsidR="009A7F9E">
        <w:rPr>
          <w:b/>
          <w:sz w:val="24"/>
          <w:szCs w:val="24"/>
        </w:rPr>
        <w:fldChar w:fldCharType="begin"/>
      </w:r>
      <w:r w:rsidR="009A7F9E">
        <w:rPr>
          <w:b/>
          <w:sz w:val="24"/>
          <w:szCs w:val="24"/>
        </w:rPr>
        <w:instrText xml:space="preserve"> MERGEFIELD  Year  \* MERGEFORMAT </w:instrText>
      </w:r>
      <w:r w:rsidR="009A7F9E">
        <w:rPr>
          <w:b/>
          <w:sz w:val="24"/>
          <w:szCs w:val="24"/>
        </w:rPr>
        <w:fldChar w:fldCharType="separate"/>
      </w:r>
      <w:r w:rsidR="009A7F9E">
        <w:rPr>
          <w:b/>
          <w:noProof/>
          <w:sz w:val="24"/>
          <w:szCs w:val="24"/>
        </w:rPr>
        <w:t>«Year»</w:t>
      </w:r>
      <w:r w:rsidR="009A7F9E">
        <w:rPr>
          <w:b/>
          <w:sz w:val="24"/>
          <w:szCs w:val="24"/>
        </w:rPr>
        <w:fldChar w:fldCharType="end"/>
      </w:r>
      <w:r w:rsidR="00CA5CB3" w:rsidRPr="00620E41">
        <w:rPr>
          <w:b/>
          <w:sz w:val="24"/>
          <w:szCs w:val="24"/>
        </w:rPr>
        <w:t xml:space="preserve"> </w:t>
      </w:r>
      <w:r w:rsidRPr="00620E41">
        <w:rPr>
          <w:b/>
          <w:sz w:val="24"/>
          <w:szCs w:val="24"/>
        </w:rPr>
        <w:t>рік</w:t>
      </w:r>
    </w:p>
    <w:p w14:paraId="0DE65DE5" w14:textId="2EC0D64A" w:rsidR="001A5E4F" w:rsidRPr="00620E41" w:rsidRDefault="001A5E4F">
      <w:pPr>
        <w:rPr>
          <w:sz w:val="24"/>
          <w:szCs w:val="24"/>
        </w:rPr>
      </w:pPr>
      <w:r w:rsidRPr="00620E41">
        <w:rPr>
          <w:b/>
          <w:sz w:val="24"/>
          <w:szCs w:val="24"/>
        </w:rPr>
        <w:t>кафедрою</w:t>
      </w:r>
      <w:r w:rsidR="00343F08">
        <w:rPr>
          <w:sz w:val="24"/>
          <w:szCs w:val="24"/>
        </w:rPr>
        <w:t>________</w:t>
      </w:r>
      <w:r w:rsidRPr="00620E41">
        <w:rPr>
          <w:sz w:val="24"/>
          <w:szCs w:val="24"/>
        </w:rPr>
        <w:t>_____________</w:t>
      </w:r>
      <w:r w:rsidR="00343F08" w:rsidRPr="00343F08">
        <w:rPr>
          <w:bCs/>
          <w:sz w:val="24"/>
          <w:szCs w:val="24"/>
          <w:u w:val="single"/>
        </w:rPr>
        <w:t xml:space="preserve"> </w:t>
      </w:r>
      <w:r w:rsidR="009A7F9E">
        <w:rPr>
          <w:bCs/>
          <w:sz w:val="24"/>
          <w:szCs w:val="24"/>
          <w:u w:val="single"/>
        </w:rPr>
        <w:fldChar w:fldCharType="begin"/>
      </w:r>
      <w:r w:rsidR="009A7F9E">
        <w:rPr>
          <w:bCs/>
          <w:sz w:val="24"/>
          <w:szCs w:val="24"/>
          <w:u w:val="single"/>
        </w:rPr>
        <w:instrText xml:space="preserve"> MERGEFIELD  Department  \* MERGEFORMAT </w:instrText>
      </w:r>
      <w:r w:rsidR="009A7F9E">
        <w:rPr>
          <w:bCs/>
          <w:sz w:val="24"/>
          <w:szCs w:val="24"/>
          <w:u w:val="single"/>
        </w:rPr>
        <w:fldChar w:fldCharType="separate"/>
      </w:r>
      <w:r w:rsidR="009A7F9E">
        <w:rPr>
          <w:bCs/>
          <w:noProof/>
          <w:sz w:val="24"/>
          <w:szCs w:val="24"/>
          <w:u w:val="single"/>
        </w:rPr>
        <w:t>«Department»</w:t>
      </w:r>
      <w:r w:rsidR="009A7F9E">
        <w:rPr>
          <w:bCs/>
          <w:sz w:val="24"/>
          <w:szCs w:val="24"/>
          <w:u w:val="single"/>
        </w:rPr>
        <w:fldChar w:fldCharType="end"/>
      </w:r>
      <w:r w:rsidR="00343F08" w:rsidRPr="00620E41">
        <w:rPr>
          <w:sz w:val="24"/>
          <w:szCs w:val="24"/>
        </w:rPr>
        <w:t xml:space="preserve"> </w:t>
      </w:r>
      <w:r w:rsidR="00343F08">
        <w:rPr>
          <w:sz w:val="24"/>
          <w:szCs w:val="24"/>
        </w:rPr>
        <w:t>__________________</w:t>
      </w:r>
      <w:r w:rsidRPr="00620E41">
        <w:rPr>
          <w:sz w:val="24"/>
          <w:szCs w:val="24"/>
        </w:rPr>
        <w:t>_______</w:t>
      </w:r>
    </w:p>
    <w:p w14:paraId="59ACE50B" w14:textId="77777777" w:rsidR="001A5E4F" w:rsidRPr="00620E41" w:rsidRDefault="001A5E4F">
      <w:pPr>
        <w:jc w:val="both"/>
        <w:rPr>
          <w:sz w:val="24"/>
          <w:szCs w:val="24"/>
        </w:rPr>
      </w:pPr>
    </w:p>
    <w:tbl>
      <w:tblPr>
        <w:tblW w:w="5000" w:type="pct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4"/>
        <w:gridCol w:w="1436"/>
        <w:gridCol w:w="2363"/>
        <w:gridCol w:w="1124"/>
        <w:gridCol w:w="1266"/>
        <w:gridCol w:w="2729"/>
      </w:tblGrid>
      <w:tr w:rsidR="006E71A2" w:rsidRPr="00620E41" w14:paraId="5E7E3AB1" w14:textId="77777777">
        <w:tc>
          <w:tcPr>
            <w:tcW w:w="366" w:type="pct"/>
            <w:vAlign w:val="center"/>
          </w:tcPr>
          <w:p w14:paraId="58DBC271" w14:textId="77777777" w:rsidR="006E71A2" w:rsidRPr="00620E41" w:rsidRDefault="006E71A2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>№ з/п</w:t>
            </w:r>
          </w:p>
        </w:tc>
        <w:tc>
          <w:tcPr>
            <w:tcW w:w="746" w:type="pct"/>
            <w:vAlign w:val="center"/>
          </w:tcPr>
          <w:p w14:paraId="01BF5507" w14:textId="77777777" w:rsidR="006E71A2" w:rsidRPr="00620E41" w:rsidRDefault="006E71A2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>Тема</w:t>
            </w:r>
          </w:p>
          <w:p w14:paraId="242D9735" w14:textId="77777777" w:rsidR="006E71A2" w:rsidRPr="00620E41" w:rsidRDefault="006E71A2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>конференції</w:t>
            </w:r>
          </w:p>
          <w:p w14:paraId="040E7F70" w14:textId="77777777" w:rsidR="006E71A2" w:rsidRPr="00620E41" w:rsidRDefault="006E71A2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>(семінару)</w:t>
            </w:r>
          </w:p>
        </w:tc>
        <w:tc>
          <w:tcPr>
            <w:tcW w:w="1228" w:type="pct"/>
            <w:vAlign w:val="center"/>
          </w:tcPr>
          <w:p w14:paraId="3B3B9220" w14:textId="77777777" w:rsidR="006E71A2" w:rsidRPr="00620E41" w:rsidRDefault="00825E47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 xml:space="preserve">Факультет (інститут, кафедра), </w:t>
            </w:r>
            <w:r w:rsidR="006E71A2" w:rsidRPr="00620E41">
              <w:rPr>
                <w:sz w:val="22"/>
                <w:szCs w:val="22"/>
                <w:lang w:eastAsia="ru-RU"/>
              </w:rPr>
              <w:t>відповідальний за проведення, адреса, телефон,</w:t>
            </w:r>
            <w:r w:rsidR="001A7022">
              <w:rPr>
                <w:sz w:val="22"/>
                <w:szCs w:val="22"/>
                <w:lang w:eastAsia="ru-RU"/>
              </w:rPr>
              <w:t xml:space="preserve"> </w:t>
            </w:r>
            <w:r w:rsidR="006E71A2" w:rsidRPr="00620E41">
              <w:rPr>
                <w:sz w:val="22"/>
                <w:szCs w:val="22"/>
                <w:lang w:eastAsia="ru-RU"/>
              </w:rPr>
              <w:t>е-mail</w:t>
            </w:r>
          </w:p>
        </w:tc>
        <w:tc>
          <w:tcPr>
            <w:tcW w:w="584" w:type="pct"/>
            <w:vAlign w:val="center"/>
          </w:tcPr>
          <w:p w14:paraId="7761B66E" w14:textId="77777777" w:rsidR="006E71A2" w:rsidRPr="00620E41" w:rsidRDefault="006E71A2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>Місто</w:t>
            </w:r>
          </w:p>
          <w:p w14:paraId="7AA08DDF" w14:textId="77777777" w:rsidR="006E71A2" w:rsidRPr="00620E41" w:rsidRDefault="006E71A2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>та термін</w:t>
            </w:r>
          </w:p>
          <w:p w14:paraId="7C6FA436" w14:textId="77777777" w:rsidR="006E71A2" w:rsidRPr="00620E41" w:rsidRDefault="006E71A2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>прове</w:t>
            </w:r>
            <w:r w:rsidR="001A7022">
              <w:rPr>
                <w:sz w:val="22"/>
                <w:szCs w:val="22"/>
                <w:lang w:eastAsia="ru-RU"/>
              </w:rPr>
              <w:softHyphen/>
            </w:r>
            <w:r w:rsidRPr="00620E41">
              <w:rPr>
                <w:sz w:val="22"/>
                <w:szCs w:val="22"/>
                <w:lang w:eastAsia="ru-RU"/>
              </w:rPr>
              <w:t>дення</w:t>
            </w:r>
          </w:p>
        </w:tc>
        <w:tc>
          <w:tcPr>
            <w:tcW w:w="658" w:type="pct"/>
            <w:vAlign w:val="center"/>
          </w:tcPr>
          <w:p w14:paraId="61FBA3BA" w14:textId="77777777" w:rsidR="006E71A2" w:rsidRPr="00620E41" w:rsidRDefault="006E71A2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>Кількість учасників</w:t>
            </w:r>
          </w:p>
        </w:tc>
        <w:tc>
          <w:tcPr>
            <w:tcW w:w="1418" w:type="pct"/>
            <w:vAlign w:val="center"/>
          </w:tcPr>
          <w:p w14:paraId="0DC4F702" w14:textId="77777777" w:rsidR="001A7022" w:rsidRDefault="006E71A2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 xml:space="preserve">Міністерства, відомства </w:t>
            </w:r>
          </w:p>
          <w:p w14:paraId="5844B26F" w14:textId="77777777" w:rsidR="006E71A2" w:rsidRPr="00620E41" w:rsidRDefault="006E71A2" w:rsidP="001A7022">
            <w:pPr>
              <w:jc w:val="center"/>
              <w:rPr>
                <w:sz w:val="22"/>
                <w:szCs w:val="22"/>
                <w:lang w:eastAsia="ru-RU"/>
              </w:rPr>
            </w:pPr>
            <w:r w:rsidRPr="00620E41">
              <w:rPr>
                <w:sz w:val="22"/>
                <w:szCs w:val="22"/>
                <w:lang w:eastAsia="ru-RU"/>
              </w:rPr>
              <w:t>або установи, що є співорганізаторами заходу</w:t>
            </w:r>
          </w:p>
        </w:tc>
      </w:tr>
      <w:tr w:rsidR="006E71A2" w:rsidRPr="00620E41" w14:paraId="346FFA30" w14:textId="77777777">
        <w:tc>
          <w:tcPr>
            <w:tcW w:w="366" w:type="pct"/>
          </w:tcPr>
          <w:p w14:paraId="2B9E877F" w14:textId="77777777" w:rsidR="006E71A2" w:rsidRPr="00620E41" w:rsidRDefault="006E71A2" w:rsidP="006E71A2">
            <w:pPr>
              <w:jc w:val="center"/>
              <w:rPr>
                <w:sz w:val="18"/>
                <w:szCs w:val="18"/>
                <w:lang w:eastAsia="ru-RU"/>
              </w:rPr>
            </w:pPr>
            <w:r w:rsidRPr="00620E41">
              <w:rPr>
                <w:sz w:val="18"/>
                <w:szCs w:val="18"/>
                <w:lang w:eastAsia="ru-RU"/>
              </w:rPr>
              <w:t>1</w:t>
            </w:r>
          </w:p>
        </w:tc>
        <w:tc>
          <w:tcPr>
            <w:tcW w:w="746" w:type="pct"/>
          </w:tcPr>
          <w:p w14:paraId="7BC0DBE4" w14:textId="77777777" w:rsidR="006E71A2" w:rsidRPr="00620E41" w:rsidRDefault="006E71A2" w:rsidP="006E71A2">
            <w:pPr>
              <w:jc w:val="center"/>
              <w:rPr>
                <w:sz w:val="18"/>
                <w:szCs w:val="18"/>
                <w:lang w:eastAsia="ru-RU"/>
              </w:rPr>
            </w:pPr>
            <w:r w:rsidRPr="00620E41">
              <w:rPr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228" w:type="pct"/>
          </w:tcPr>
          <w:p w14:paraId="30C0A1FB" w14:textId="77777777" w:rsidR="006E71A2" w:rsidRPr="00620E41" w:rsidRDefault="006E71A2" w:rsidP="006E71A2">
            <w:pPr>
              <w:jc w:val="center"/>
              <w:rPr>
                <w:sz w:val="18"/>
                <w:szCs w:val="18"/>
                <w:lang w:eastAsia="ru-RU"/>
              </w:rPr>
            </w:pPr>
            <w:r w:rsidRPr="00620E41">
              <w:rPr>
                <w:sz w:val="18"/>
                <w:szCs w:val="18"/>
                <w:lang w:eastAsia="ru-RU"/>
              </w:rPr>
              <w:t>3</w:t>
            </w:r>
          </w:p>
        </w:tc>
        <w:tc>
          <w:tcPr>
            <w:tcW w:w="584" w:type="pct"/>
          </w:tcPr>
          <w:p w14:paraId="6912E03D" w14:textId="77777777" w:rsidR="006E71A2" w:rsidRPr="00620E41" w:rsidRDefault="006E71A2" w:rsidP="006E71A2">
            <w:pPr>
              <w:jc w:val="center"/>
              <w:rPr>
                <w:sz w:val="18"/>
                <w:szCs w:val="18"/>
                <w:lang w:eastAsia="ru-RU"/>
              </w:rPr>
            </w:pPr>
            <w:r w:rsidRPr="00620E41">
              <w:rPr>
                <w:sz w:val="18"/>
                <w:szCs w:val="18"/>
                <w:lang w:eastAsia="ru-RU"/>
              </w:rPr>
              <w:t>4</w:t>
            </w:r>
          </w:p>
        </w:tc>
        <w:tc>
          <w:tcPr>
            <w:tcW w:w="658" w:type="pct"/>
          </w:tcPr>
          <w:p w14:paraId="14317DFF" w14:textId="77777777" w:rsidR="006E71A2" w:rsidRPr="00620E41" w:rsidRDefault="006E71A2" w:rsidP="006E71A2">
            <w:pPr>
              <w:jc w:val="center"/>
              <w:rPr>
                <w:sz w:val="18"/>
                <w:szCs w:val="18"/>
                <w:lang w:eastAsia="ru-RU"/>
              </w:rPr>
            </w:pPr>
            <w:r w:rsidRPr="00620E41">
              <w:rPr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418" w:type="pct"/>
          </w:tcPr>
          <w:p w14:paraId="49BB6073" w14:textId="77777777" w:rsidR="006E71A2" w:rsidRPr="00620E41" w:rsidRDefault="006E71A2" w:rsidP="006E71A2">
            <w:pPr>
              <w:jc w:val="center"/>
              <w:rPr>
                <w:sz w:val="18"/>
                <w:szCs w:val="18"/>
                <w:lang w:eastAsia="ru-RU"/>
              </w:rPr>
            </w:pPr>
            <w:r w:rsidRPr="00620E41">
              <w:rPr>
                <w:sz w:val="18"/>
                <w:szCs w:val="18"/>
                <w:lang w:eastAsia="ru-RU"/>
              </w:rPr>
              <w:t>6</w:t>
            </w:r>
          </w:p>
        </w:tc>
      </w:tr>
      <w:tr w:rsidR="001A5E4F" w:rsidRPr="00620E41" w14:paraId="47BB474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000" w:type="pct"/>
            <w:gridSpan w:val="6"/>
          </w:tcPr>
          <w:p w14:paraId="46DDD82E" w14:textId="77777777" w:rsidR="001A5E4F" w:rsidRPr="00620E41" w:rsidRDefault="001A5E4F">
            <w:pPr>
              <w:jc w:val="center"/>
              <w:rPr>
                <w:b/>
                <w:i/>
                <w:sz w:val="22"/>
                <w:szCs w:val="22"/>
              </w:rPr>
            </w:pPr>
            <w:r w:rsidRPr="00620E41">
              <w:rPr>
                <w:b/>
                <w:i/>
                <w:sz w:val="22"/>
                <w:szCs w:val="22"/>
              </w:rPr>
              <w:t>1. Міжнародні наукові конференції</w:t>
            </w:r>
          </w:p>
        </w:tc>
      </w:tr>
      <w:tr w:rsidR="00F11A92" w:rsidRPr="00801B30" w14:paraId="148A1E75" w14:textId="77777777">
        <w:tc>
          <w:tcPr>
            <w:tcW w:w="366" w:type="pct"/>
          </w:tcPr>
          <w:p w14:paraId="39E942AD" w14:textId="041152E6" w:rsidR="00F11A92" w:rsidRPr="00801B30" w:rsidRDefault="00F11A92" w:rsidP="006E71A2">
            <w:pPr>
              <w:jc w:val="center"/>
              <w:rPr>
                <w:sz w:val="24"/>
                <w:szCs w:val="24"/>
                <w:lang w:eastAsia="ru-RU"/>
              </w:rPr>
            </w:pPr>
            <w:r w:rsidRPr="00801B30">
              <w:rPr>
                <w:sz w:val="24"/>
                <w:szCs w:val="24"/>
                <w:lang w:eastAsia="ru-RU"/>
              </w:rPr>
              <w:fldChar w:fldCharType="begin"/>
            </w:r>
            <w:r w:rsidRPr="00801B30">
              <w:rPr>
                <w:sz w:val="24"/>
                <w:szCs w:val="24"/>
                <w:lang w:eastAsia="ru-RU"/>
              </w:rPr>
              <w:instrText xml:space="preserve"> MERGEFIELD  TableStart:1  \* MERGEFORMAT </w:instrText>
            </w:r>
            <w:r w:rsidRPr="00801B30">
              <w:rPr>
                <w:sz w:val="24"/>
                <w:szCs w:val="24"/>
                <w:lang w:eastAsia="ru-RU"/>
              </w:rPr>
              <w:fldChar w:fldCharType="separate"/>
            </w:r>
            <w:r w:rsidRPr="00801B30">
              <w:rPr>
                <w:noProof/>
                <w:sz w:val="24"/>
                <w:szCs w:val="24"/>
                <w:lang w:eastAsia="ru-RU"/>
              </w:rPr>
              <w:t>«»</w:t>
            </w:r>
            <w:r w:rsidRPr="00801B30">
              <w:rPr>
                <w:sz w:val="24"/>
                <w:szCs w:val="24"/>
                <w:lang w:eastAsia="ru-RU"/>
              </w:rPr>
              <w:fldChar w:fldCharType="end"/>
            </w:r>
            <w:r w:rsidR="00801B30">
              <w:rPr>
                <w:sz w:val="24"/>
                <w:szCs w:val="24"/>
                <w:lang w:eastAsia="ru-RU"/>
              </w:rPr>
              <w:fldChar w:fldCharType="begin"/>
            </w:r>
            <w:r w:rsidR="00801B30"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 w:rsidR="00801B30">
              <w:rPr>
                <w:sz w:val="24"/>
                <w:szCs w:val="24"/>
                <w:lang w:eastAsia="ru-RU"/>
              </w:rPr>
              <w:fldChar w:fldCharType="separate"/>
            </w:r>
            <w:r w:rsidR="00801B30">
              <w:rPr>
                <w:noProof/>
                <w:sz w:val="24"/>
                <w:szCs w:val="24"/>
                <w:lang w:eastAsia="ru-RU"/>
              </w:rPr>
              <w:t>«Number»</w:t>
            </w:r>
            <w:r w:rsidR="00801B30"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746" w:type="pct"/>
          </w:tcPr>
          <w:p w14:paraId="44AFAD0E" w14:textId="5A6F678F" w:rsidR="00F11A92" w:rsidRPr="00801B30" w:rsidRDefault="00801B30" w:rsidP="006E71A2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228" w:type="pct"/>
          </w:tcPr>
          <w:p w14:paraId="228ED37F" w14:textId="64299AF2" w:rsidR="00F11A92" w:rsidRPr="00801B30" w:rsidRDefault="00801B30" w:rsidP="006E71A2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584" w:type="pct"/>
          </w:tcPr>
          <w:p w14:paraId="5C5467B5" w14:textId="7D8C3619" w:rsidR="00F11A92" w:rsidRPr="00801B30" w:rsidRDefault="00801B30" w:rsidP="006E71A2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Location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«Location»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DateRange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«DateRange»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658" w:type="pct"/>
          </w:tcPr>
          <w:p w14:paraId="2D1B69EA" w14:textId="6EE54C41" w:rsidR="00F11A92" w:rsidRPr="00801B30" w:rsidRDefault="00801B30" w:rsidP="006E71A2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NumberOfParticipants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«NumberOfParticipants»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18" w:type="pct"/>
          </w:tcPr>
          <w:p w14:paraId="0FBB03B6" w14:textId="3117783C" w:rsidR="00F11A92" w:rsidRPr="00801B30" w:rsidRDefault="00801B30" w:rsidP="006E71A2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CoOrganizers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«CoOrganizers»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TableEnd:1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  <w:tr w:rsidR="001A5E4F" w:rsidRPr="00620E41" w14:paraId="33A749D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000" w:type="pct"/>
            <w:gridSpan w:val="6"/>
          </w:tcPr>
          <w:p w14:paraId="195A2E1A" w14:textId="77777777" w:rsidR="001A5E4F" w:rsidRPr="00620E41" w:rsidRDefault="001A5E4F">
            <w:pPr>
              <w:jc w:val="center"/>
              <w:rPr>
                <w:b/>
                <w:i/>
                <w:sz w:val="22"/>
                <w:szCs w:val="22"/>
              </w:rPr>
            </w:pPr>
            <w:r w:rsidRPr="00620E41">
              <w:rPr>
                <w:b/>
                <w:i/>
                <w:sz w:val="22"/>
                <w:szCs w:val="22"/>
              </w:rPr>
              <w:t>2. Всеукраїнські наукові конференції</w:t>
            </w:r>
          </w:p>
        </w:tc>
      </w:tr>
      <w:tr w:rsidR="007B4B5F" w:rsidRPr="00801B30" w14:paraId="31E207CD" w14:textId="77777777">
        <w:tc>
          <w:tcPr>
            <w:tcW w:w="366" w:type="pct"/>
          </w:tcPr>
          <w:p w14:paraId="3AA7EA2F" w14:textId="096598F9" w:rsidR="007B4B5F" w:rsidRPr="00801B30" w:rsidRDefault="007B4B5F" w:rsidP="007B4B5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TableStart:2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746" w:type="pct"/>
          </w:tcPr>
          <w:p w14:paraId="56CFDC33" w14:textId="31137E91" w:rsidR="007B4B5F" w:rsidRDefault="007B4B5F" w:rsidP="007B4B5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228" w:type="pct"/>
          </w:tcPr>
          <w:p w14:paraId="7F3F632B" w14:textId="53EB3B7F" w:rsidR="007B4B5F" w:rsidRDefault="007B4B5F" w:rsidP="007B4B5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584" w:type="pct"/>
          </w:tcPr>
          <w:p w14:paraId="3DCC763C" w14:textId="02564CAC" w:rsidR="007B4B5F" w:rsidRDefault="007B4B5F" w:rsidP="007B4B5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Location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«Location»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DateRange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«DateRange»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658" w:type="pct"/>
          </w:tcPr>
          <w:p w14:paraId="67E0C153" w14:textId="43C80FE4" w:rsidR="007B4B5F" w:rsidRDefault="007B4B5F" w:rsidP="007B4B5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NumberOfParticipants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«NumberOfParticipants»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18" w:type="pct"/>
          </w:tcPr>
          <w:p w14:paraId="34656BB6" w14:textId="1300F4EF" w:rsidR="007B4B5F" w:rsidRDefault="007B4B5F" w:rsidP="007B4B5F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CoOrganizers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«CoOrganizers»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TableEnd:2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  <w:tr w:rsidR="007B4B5F" w:rsidRPr="00620E41" w14:paraId="62738F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000" w:type="pct"/>
            <w:gridSpan w:val="6"/>
          </w:tcPr>
          <w:p w14:paraId="4D737C47" w14:textId="77777777" w:rsidR="007B4B5F" w:rsidRPr="00620E41" w:rsidRDefault="007B4B5F" w:rsidP="007B4B5F">
            <w:pPr>
              <w:jc w:val="center"/>
              <w:rPr>
                <w:b/>
                <w:i/>
                <w:sz w:val="22"/>
                <w:szCs w:val="22"/>
              </w:rPr>
            </w:pPr>
            <w:r w:rsidRPr="00620E41">
              <w:rPr>
                <w:b/>
                <w:i/>
                <w:sz w:val="22"/>
                <w:szCs w:val="22"/>
              </w:rPr>
              <w:t>3. Наукові семінари</w:t>
            </w:r>
          </w:p>
        </w:tc>
      </w:tr>
      <w:tr w:rsidR="002B1325" w:rsidRPr="00801B30" w14:paraId="35E6F39E" w14:textId="77777777">
        <w:tc>
          <w:tcPr>
            <w:tcW w:w="366" w:type="pct"/>
          </w:tcPr>
          <w:p w14:paraId="45F4587D" w14:textId="3BE90E20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TableStart:3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746" w:type="pct"/>
          </w:tcPr>
          <w:p w14:paraId="49F38827" w14:textId="21B4F7BC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228" w:type="pct"/>
          </w:tcPr>
          <w:p w14:paraId="1EBB2AB8" w14:textId="36909E4C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584" w:type="pct"/>
          </w:tcPr>
          <w:p w14:paraId="0D629390" w14:textId="65158985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Location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«Location»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DateRange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«DateRange»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658" w:type="pct"/>
          </w:tcPr>
          <w:p w14:paraId="19C3B011" w14:textId="0649B133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NumberOfParticipants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«NumberOfParticipants»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18" w:type="pct"/>
          </w:tcPr>
          <w:p w14:paraId="03462ADC" w14:textId="31552AD0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CoOrganizers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«CoOrganizers»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TableEnd:3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  <w:tr w:rsidR="002B1325" w:rsidRPr="00620E41" w14:paraId="516528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000" w:type="pct"/>
            <w:gridSpan w:val="6"/>
          </w:tcPr>
          <w:p w14:paraId="11FDD1C5" w14:textId="77777777" w:rsidR="002B1325" w:rsidRPr="00620E41" w:rsidRDefault="002B1325" w:rsidP="002B1325">
            <w:pPr>
              <w:jc w:val="center"/>
              <w:rPr>
                <w:b/>
                <w:i/>
                <w:sz w:val="22"/>
                <w:szCs w:val="22"/>
              </w:rPr>
            </w:pPr>
            <w:r w:rsidRPr="00620E41">
              <w:rPr>
                <w:b/>
                <w:i/>
                <w:sz w:val="22"/>
                <w:szCs w:val="22"/>
              </w:rPr>
              <w:t>4. Круглі столи</w:t>
            </w:r>
          </w:p>
        </w:tc>
      </w:tr>
      <w:tr w:rsidR="002B1325" w:rsidRPr="00801B30" w14:paraId="3B5AA3A9" w14:textId="77777777">
        <w:tc>
          <w:tcPr>
            <w:tcW w:w="366" w:type="pct"/>
          </w:tcPr>
          <w:p w14:paraId="7D360129" w14:textId="5C3B1BA5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TableStart:4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746" w:type="pct"/>
          </w:tcPr>
          <w:p w14:paraId="1BD77D57" w14:textId="4E0C3673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228" w:type="pct"/>
          </w:tcPr>
          <w:p w14:paraId="34F04301" w14:textId="4591A6E1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584" w:type="pct"/>
          </w:tcPr>
          <w:p w14:paraId="00475363" w14:textId="7FBBDC0D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Location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«Location»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DateRange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«DateRange»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658" w:type="pct"/>
          </w:tcPr>
          <w:p w14:paraId="4B569E28" w14:textId="64F5E884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NumberOfParticipants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«NumberOfParticipants»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18" w:type="pct"/>
          </w:tcPr>
          <w:p w14:paraId="54FE5047" w14:textId="0072438F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CoOrganizers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«CoOrganizers»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TableEnd:4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  <w:tr w:rsidR="002B1325" w:rsidRPr="00620E41" w14:paraId="43FF24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000" w:type="pct"/>
            <w:gridSpan w:val="6"/>
          </w:tcPr>
          <w:p w14:paraId="76736539" w14:textId="77777777" w:rsidR="002B1325" w:rsidRPr="00620E41" w:rsidRDefault="002B1325" w:rsidP="002B1325">
            <w:pPr>
              <w:jc w:val="center"/>
              <w:rPr>
                <w:b/>
                <w:i/>
                <w:sz w:val="22"/>
                <w:szCs w:val="22"/>
              </w:rPr>
            </w:pPr>
            <w:r w:rsidRPr="00620E41">
              <w:rPr>
                <w:b/>
                <w:i/>
                <w:sz w:val="22"/>
                <w:szCs w:val="22"/>
              </w:rPr>
              <w:t>5. Внутріуніверситетські наукові заходи</w:t>
            </w:r>
          </w:p>
        </w:tc>
      </w:tr>
      <w:tr w:rsidR="002B1325" w:rsidRPr="00620E41" w14:paraId="7E8EA8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000" w:type="pct"/>
            <w:gridSpan w:val="6"/>
          </w:tcPr>
          <w:p w14:paraId="2E153493" w14:textId="77777777" w:rsidR="002B1325" w:rsidRPr="00620E41" w:rsidRDefault="002B1325" w:rsidP="002B1325">
            <w:pPr>
              <w:jc w:val="center"/>
              <w:rPr>
                <w:i/>
                <w:sz w:val="22"/>
                <w:szCs w:val="22"/>
              </w:rPr>
            </w:pPr>
            <w:r w:rsidRPr="00620E41">
              <w:rPr>
                <w:i/>
                <w:sz w:val="22"/>
                <w:szCs w:val="22"/>
              </w:rPr>
              <w:t>5.1. Наукові конференції</w:t>
            </w:r>
          </w:p>
        </w:tc>
      </w:tr>
      <w:tr w:rsidR="002B1325" w:rsidRPr="00801B30" w14:paraId="419E2271" w14:textId="77777777">
        <w:tc>
          <w:tcPr>
            <w:tcW w:w="366" w:type="pct"/>
          </w:tcPr>
          <w:p w14:paraId="12743DA0" w14:textId="6BFEFF49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TableStart:5.1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746" w:type="pct"/>
          </w:tcPr>
          <w:p w14:paraId="106CD2B5" w14:textId="584116DC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228" w:type="pct"/>
          </w:tcPr>
          <w:p w14:paraId="39DC2A58" w14:textId="5416D980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584" w:type="pct"/>
          </w:tcPr>
          <w:p w14:paraId="4E513B79" w14:textId="0BA2ECB4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Location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«Location»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DateRange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«DateRange»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658" w:type="pct"/>
          </w:tcPr>
          <w:p w14:paraId="1D637211" w14:textId="045F69C5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NumberOfParticipants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«NumberOfParticipants»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18" w:type="pct"/>
          </w:tcPr>
          <w:p w14:paraId="0B1BB93D" w14:textId="4F2D6E47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CoOrganizers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«CoOrganizers»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TableEnd:5.1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  <w:tr w:rsidR="002B1325" w:rsidRPr="00620E41" w14:paraId="4BF80DC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000" w:type="pct"/>
            <w:gridSpan w:val="6"/>
          </w:tcPr>
          <w:p w14:paraId="1A08502A" w14:textId="77777777" w:rsidR="002B1325" w:rsidRPr="00620E41" w:rsidRDefault="002B1325" w:rsidP="002B1325">
            <w:pPr>
              <w:jc w:val="center"/>
              <w:rPr>
                <w:i/>
                <w:sz w:val="22"/>
                <w:szCs w:val="22"/>
              </w:rPr>
            </w:pPr>
            <w:r w:rsidRPr="00620E41">
              <w:rPr>
                <w:i/>
                <w:sz w:val="22"/>
                <w:szCs w:val="22"/>
              </w:rPr>
              <w:t>5.2. Наукові семінари</w:t>
            </w:r>
          </w:p>
        </w:tc>
      </w:tr>
      <w:tr w:rsidR="002B1325" w:rsidRPr="00801B30" w14:paraId="4DD97D88" w14:textId="77777777">
        <w:tc>
          <w:tcPr>
            <w:tcW w:w="366" w:type="pct"/>
          </w:tcPr>
          <w:p w14:paraId="20A7526E" w14:textId="0011189F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TableStart:5.2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746" w:type="pct"/>
          </w:tcPr>
          <w:p w14:paraId="4E121CCD" w14:textId="6AC0D03C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228" w:type="pct"/>
          </w:tcPr>
          <w:p w14:paraId="27E7D252" w14:textId="02017D85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584" w:type="pct"/>
          </w:tcPr>
          <w:p w14:paraId="037C5235" w14:textId="0E390420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Location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«Location»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DateRange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«DateRange»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658" w:type="pct"/>
          </w:tcPr>
          <w:p w14:paraId="536A7A7E" w14:textId="3C600AEE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NumberOfParticipants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«NumberOfParticipants»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18" w:type="pct"/>
          </w:tcPr>
          <w:p w14:paraId="36EA194D" w14:textId="3B1251E2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CoOrganizers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«CoOrganizers»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TableEnd:5.2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  <w:tr w:rsidR="002B1325" w:rsidRPr="00620E41" w14:paraId="6F6A434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5000" w:type="pct"/>
            <w:gridSpan w:val="6"/>
          </w:tcPr>
          <w:p w14:paraId="731B0A62" w14:textId="77777777" w:rsidR="002B1325" w:rsidRPr="00620E41" w:rsidRDefault="002B1325" w:rsidP="002B1325">
            <w:pPr>
              <w:jc w:val="center"/>
              <w:rPr>
                <w:i/>
                <w:sz w:val="22"/>
                <w:szCs w:val="22"/>
              </w:rPr>
            </w:pPr>
            <w:r w:rsidRPr="00620E41">
              <w:rPr>
                <w:i/>
                <w:sz w:val="22"/>
                <w:szCs w:val="22"/>
              </w:rPr>
              <w:t>5.3. Круглі столи</w:t>
            </w:r>
          </w:p>
        </w:tc>
      </w:tr>
      <w:tr w:rsidR="002B1325" w:rsidRPr="00801B30" w14:paraId="5E627207" w14:textId="77777777">
        <w:tc>
          <w:tcPr>
            <w:tcW w:w="366" w:type="pct"/>
          </w:tcPr>
          <w:p w14:paraId="6A3FF7BC" w14:textId="391AB6AA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TableStart:5.3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746" w:type="pct"/>
          </w:tcPr>
          <w:p w14:paraId="330FCFF9" w14:textId="71FF84D1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Title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«Title»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228" w:type="pct"/>
          </w:tcPr>
          <w:p w14:paraId="00AA53C9" w14:textId="729736FD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584" w:type="pct"/>
          </w:tcPr>
          <w:p w14:paraId="215CEEB5" w14:textId="2E258BDC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Location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«Location»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DateRange \b ", "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, «DateRange»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658" w:type="pct"/>
          </w:tcPr>
          <w:p w14:paraId="053E6170" w14:textId="71734BD0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NumberOfParticipants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«NumberOfParticipants»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418" w:type="pct"/>
          </w:tcPr>
          <w:p w14:paraId="452CAFD6" w14:textId="060E1C74" w:rsidR="002B1325" w:rsidRDefault="002B1325" w:rsidP="002B1325">
            <w:pPr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CoOrganizers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«CoOrganizers»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  <w:r>
              <w:rPr>
                <w:sz w:val="24"/>
                <w:szCs w:val="24"/>
                <w:lang w:eastAsia="ru-RU"/>
              </w:rPr>
              <w:fldChar w:fldCharType="begin"/>
            </w:r>
            <w:r>
              <w:rPr>
                <w:sz w:val="24"/>
                <w:szCs w:val="24"/>
                <w:lang w:eastAsia="ru-RU"/>
              </w:rPr>
              <w:instrText xml:space="preserve"> MERGEFIELD  TableEnd:5.3  \* MERGEFORMAT </w:instrText>
            </w:r>
            <w:r>
              <w:rPr>
                <w:sz w:val="24"/>
                <w:szCs w:val="24"/>
                <w:lang w:eastAsia="ru-RU"/>
              </w:rPr>
              <w:fldChar w:fldCharType="separate"/>
            </w:r>
            <w:r>
              <w:rPr>
                <w:noProof/>
                <w:sz w:val="24"/>
                <w:szCs w:val="24"/>
                <w:lang w:eastAsia="ru-RU"/>
              </w:rPr>
              <w:t>«»</w:t>
            </w:r>
            <w:r>
              <w:rPr>
                <w:sz w:val="24"/>
                <w:szCs w:val="24"/>
                <w:lang w:eastAsia="ru-RU"/>
              </w:rPr>
              <w:fldChar w:fldCharType="end"/>
            </w:r>
          </w:p>
        </w:tc>
      </w:tr>
    </w:tbl>
    <w:p w14:paraId="20FFE1AD" w14:textId="3A332883" w:rsidR="00077004" w:rsidRPr="009A7F9E" w:rsidRDefault="001A5E4F" w:rsidP="009A7F9E">
      <w:pPr>
        <w:jc w:val="both"/>
        <w:rPr>
          <w:sz w:val="24"/>
          <w:szCs w:val="24"/>
        </w:rPr>
      </w:pPr>
      <w:r w:rsidRPr="00620E41">
        <w:rPr>
          <w:sz w:val="24"/>
          <w:szCs w:val="24"/>
        </w:rPr>
        <w:t>Завідув</w:t>
      </w:r>
      <w:r w:rsidR="0082762A">
        <w:rPr>
          <w:sz w:val="24"/>
          <w:szCs w:val="24"/>
        </w:rPr>
        <w:t xml:space="preserve">ач кафедри, </w:t>
      </w:r>
      <w:proofErr w:type="spellStart"/>
      <w:r w:rsidR="0082762A">
        <w:rPr>
          <w:sz w:val="24"/>
          <w:szCs w:val="24"/>
        </w:rPr>
        <w:t>к.т.н</w:t>
      </w:r>
      <w:proofErr w:type="spellEnd"/>
      <w:r w:rsidR="0082762A">
        <w:rPr>
          <w:sz w:val="24"/>
          <w:szCs w:val="24"/>
        </w:rPr>
        <w:t xml:space="preserve">., доцент </w:t>
      </w:r>
      <w:r w:rsidR="0082762A">
        <w:rPr>
          <w:sz w:val="24"/>
          <w:szCs w:val="24"/>
        </w:rPr>
        <w:tab/>
      </w:r>
      <w:r w:rsidR="0082762A">
        <w:rPr>
          <w:sz w:val="24"/>
          <w:szCs w:val="24"/>
        </w:rPr>
        <w:tab/>
      </w:r>
      <w:r w:rsidR="0082762A">
        <w:rPr>
          <w:sz w:val="24"/>
          <w:szCs w:val="24"/>
        </w:rPr>
        <w:tab/>
      </w:r>
      <w:r w:rsidR="0082762A">
        <w:rPr>
          <w:sz w:val="24"/>
          <w:szCs w:val="24"/>
        </w:rPr>
        <w:tab/>
      </w:r>
      <w:r w:rsidR="009A7F9E">
        <w:rPr>
          <w:sz w:val="24"/>
          <w:szCs w:val="24"/>
        </w:rPr>
        <w:tab/>
      </w:r>
      <w:r w:rsidR="0082762A">
        <w:rPr>
          <w:sz w:val="24"/>
          <w:szCs w:val="24"/>
        </w:rPr>
        <w:tab/>
      </w:r>
      <w:proofErr w:type="spellStart"/>
      <w:r w:rsidR="0082762A">
        <w:rPr>
          <w:sz w:val="24"/>
          <w:szCs w:val="24"/>
        </w:rPr>
        <w:t>Пукас</w:t>
      </w:r>
      <w:proofErr w:type="spellEnd"/>
      <w:r w:rsidR="0082762A">
        <w:rPr>
          <w:sz w:val="24"/>
          <w:szCs w:val="24"/>
        </w:rPr>
        <w:t xml:space="preserve"> А. В.</w:t>
      </w:r>
    </w:p>
    <w:sectPr w:rsidR="00077004" w:rsidRPr="009A7F9E" w:rsidSect="001E66A1">
      <w:footerReference w:type="even" r:id="rId8"/>
      <w:footerReference w:type="default" r:id="rId9"/>
      <w:pgSz w:w="11905" w:h="16837"/>
      <w:pgMar w:top="850" w:right="850" w:bottom="850" w:left="141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29F13" w14:textId="77777777" w:rsidR="00BC1D2B" w:rsidRDefault="00BC1D2B">
      <w:r>
        <w:separator/>
      </w:r>
    </w:p>
  </w:endnote>
  <w:endnote w:type="continuationSeparator" w:id="0">
    <w:p w14:paraId="0CC86E5C" w14:textId="77777777" w:rsidR="00BC1D2B" w:rsidRDefault="00BC1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1CE78" w14:textId="77777777" w:rsidR="00D9594B" w:rsidRDefault="00D9594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1A9912" w14:textId="77777777" w:rsidR="00D9594B" w:rsidRDefault="00D9594B">
    <w:pPr>
      <w:pStyle w:val="Footer"/>
      <w:ind w:right="360"/>
    </w:pPr>
  </w:p>
  <w:p w14:paraId="006F52AF" w14:textId="77777777" w:rsidR="00D9594B" w:rsidRDefault="00D9594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86AF6" w14:textId="77777777" w:rsidR="00D9594B" w:rsidRDefault="00D9594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D711E">
      <w:rPr>
        <w:noProof/>
      </w:rPr>
      <w:t>6</w:t>
    </w:r>
    <w:r>
      <w:fldChar w:fldCharType="end"/>
    </w:r>
  </w:p>
  <w:p w14:paraId="21CC4546" w14:textId="77777777" w:rsidR="00D9594B" w:rsidRDefault="00D9594B">
    <w:pPr>
      <w:pStyle w:val="Footer"/>
      <w:ind w:right="360"/>
    </w:pPr>
  </w:p>
  <w:p w14:paraId="348A431B" w14:textId="77777777" w:rsidR="00D9594B" w:rsidRDefault="00D959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9A4F4" w14:textId="77777777" w:rsidR="00BC1D2B" w:rsidRDefault="00BC1D2B">
      <w:r>
        <w:separator/>
      </w:r>
    </w:p>
  </w:footnote>
  <w:footnote w:type="continuationSeparator" w:id="0">
    <w:p w14:paraId="5C7E1986" w14:textId="77777777" w:rsidR="00BC1D2B" w:rsidRDefault="00BC1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0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6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4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9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0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5"/>
      <w:numFmt w:val="decimal"/>
      <w:lvlText w:val="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3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1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2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3.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3" w15:restartNumberingAfterBreak="0">
    <w:nsid w:val="003E6646"/>
    <w:multiLevelType w:val="hybridMultilevel"/>
    <w:tmpl w:val="D368C9F8"/>
    <w:lvl w:ilvl="0" w:tplc="F2C4F0CA">
      <w:start w:val="1"/>
      <w:numFmt w:val="bullet"/>
      <w:lvlText w:val=""/>
      <w:lvlJc w:val="left"/>
      <w:pPr>
        <w:tabs>
          <w:tab w:val="num" w:pos="5994"/>
        </w:tabs>
        <w:ind w:left="599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1F29EA"/>
    <w:multiLevelType w:val="multilevel"/>
    <w:tmpl w:val="D638E080"/>
    <w:lvl w:ilvl="0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06CF5B25"/>
    <w:multiLevelType w:val="singleLevel"/>
    <w:tmpl w:val="87AC6EC6"/>
    <w:lvl w:ilvl="0">
      <w:start w:val="8"/>
      <w:numFmt w:val="decimal"/>
      <w:lvlText w:val="%1."/>
      <w:lvlJc w:val="left"/>
      <w:pPr>
        <w:tabs>
          <w:tab w:val="num" w:pos="360"/>
        </w:tabs>
        <w:ind w:left="283" w:hanging="283"/>
      </w:pPr>
    </w:lvl>
  </w:abstractNum>
  <w:abstractNum w:abstractNumId="16" w15:restartNumberingAfterBreak="0">
    <w:nsid w:val="070F7E8C"/>
    <w:multiLevelType w:val="multilevel"/>
    <w:tmpl w:val="0980B870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70"/>
        </w:tabs>
        <w:ind w:left="870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155"/>
        </w:tabs>
        <w:ind w:left="115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15"/>
        </w:tabs>
        <w:ind w:left="15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515"/>
        </w:tabs>
        <w:ind w:left="15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75"/>
        </w:tabs>
        <w:ind w:left="187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75"/>
        </w:tabs>
        <w:ind w:left="18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235"/>
        </w:tabs>
        <w:ind w:left="2235" w:hanging="1800"/>
      </w:pPr>
      <w:rPr>
        <w:rFonts w:hint="default"/>
      </w:rPr>
    </w:lvl>
  </w:abstractNum>
  <w:abstractNum w:abstractNumId="17" w15:restartNumberingAfterBreak="0">
    <w:nsid w:val="0B67160B"/>
    <w:multiLevelType w:val="hybridMultilevel"/>
    <w:tmpl w:val="017434F2"/>
    <w:lvl w:ilvl="0" w:tplc="4508B81E">
      <w:start w:val="4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4074F1"/>
    <w:multiLevelType w:val="multilevel"/>
    <w:tmpl w:val="46A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715E1"/>
    <w:multiLevelType w:val="hybridMultilevel"/>
    <w:tmpl w:val="C5AE21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3AB4D75"/>
    <w:multiLevelType w:val="hybridMultilevel"/>
    <w:tmpl w:val="A4E69C7A"/>
    <w:lvl w:ilvl="0" w:tplc="041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55E603C"/>
    <w:multiLevelType w:val="hybridMultilevel"/>
    <w:tmpl w:val="736EB5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13114B"/>
    <w:multiLevelType w:val="hybridMultilevel"/>
    <w:tmpl w:val="7908A1BC"/>
    <w:lvl w:ilvl="0" w:tplc="28D00A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95C0EC3"/>
    <w:multiLevelType w:val="hybridMultilevel"/>
    <w:tmpl w:val="D5D84FE2"/>
    <w:lvl w:ilvl="0" w:tplc="FA8A4C02">
      <w:start w:val="6"/>
      <w:numFmt w:val="decimal"/>
      <w:lvlText w:val="%1."/>
      <w:lvlJc w:val="left"/>
      <w:pPr>
        <w:tabs>
          <w:tab w:val="num" w:pos="927"/>
        </w:tabs>
        <w:ind w:left="927" w:hanging="360"/>
      </w:pPr>
      <w:rPr>
        <w:b/>
        <w:bCs w:val="0"/>
      </w:rPr>
    </w:lvl>
    <w:lvl w:ilvl="1" w:tplc="7A14E244">
      <w:start w:val="5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4" w15:restartNumberingAfterBreak="0">
    <w:nsid w:val="1F820291"/>
    <w:multiLevelType w:val="hybridMultilevel"/>
    <w:tmpl w:val="736EB5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5C7D5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26" w15:restartNumberingAfterBreak="0">
    <w:nsid w:val="28BD2242"/>
    <w:multiLevelType w:val="hybridMultilevel"/>
    <w:tmpl w:val="DC008EEE"/>
    <w:lvl w:ilvl="0" w:tplc="8536EBA8">
      <w:start w:val="1"/>
      <w:numFmt w:val="bullet"/>
      <w:lvlText w:val=""/>
      <w:lvlJc w:val="left"/>
      <w:pPr>
        <w:tabs>
          <w:tab w:val="num" w:pos="4194"/>
        </w:tabs>
        <w:ind w:left="419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3E3941"/>
    <w:multiLevelType w:val="multilevel"/>
    <w:tmpl w:val="0DE08E2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2B580BDE"/>
    <w:multiLevelType w:val="multilevel"/>
    <w:tmpl w:val="0DE08E22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9" w15:restartNumberingAfterBreak="0">
    <w:nsid w:val="2BC71978"/>
    <w:multiLevelType w:val="hybridMultilevel"/>
    <w:tmpl w:val="AADA0DD6"/>
    <w:lvl w:ilvl="0" w:tplc="F2C4F0CA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 w:tplc="F2C4F0CA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2C8E05DC"/>
    <w:multiLevelType w:val="multilevel"/>
    <w:tmpl w:val="5B94A16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  <w:b w:val="0"/>
      </w:rPr>
    </w:lvl>
  </w:abstractNum>
  <w:abstractNum w:abstractNumId="31" w15:restartNumberingAfterBreak="0">
    <w:nsid w:val="32120A94"/>
    <w:multiLevelType w:val="multilevel"/>
    <w:tmpl w:val="20FA9814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426"/>
        </w:tabs>
        <w:ind w:left="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2"/>
        </w:tabs>
        <w:ind w:left="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8"/>
        </w:tabs>
        <w:ind w:left="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96"/>
        </w:tabs>
        <w:ind w:left="-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0"/>
        </w:tabs>
        <w:ind w:left="-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"/>
        </w:tabs>
        <w:ind w:left="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258"/>
        </w:tabs>
        <w:ind w:left="-25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92"/>
        </w:tabs>
        <w:ind w:left="-192" w:hanging="2160"/>
      </w:pPr>
      <w:rPr>
        <w:rFonts w:hint="default"/>
      </w:rPr>
    </w:lvl>
  </w:abstractNum>
  <w:abstractNum w:abstractNumId="32" w15:restartNumberingAfterBreak="0">
    <w:nsid w:val="3255173C"/>
    <w:multiLevelType w:val="multilevel"/>
    <w:tmpl w:val="1B6A340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3C5D7F52"/>
    <w:multiLevelType w:val="hybridMultilevel"/>
    <w:tmpl w:val="A6F48762"/>
    <w:lvl w:ilvl="0" w:tplc="49E2B918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0D44A15"/>
    <w:multiLevelType w:val="multilevel"/>
    <w:tmpl w:val="7D746E34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1">
      <w:start w:val="7"/>
      <w:numFmt w:val="decimal"/>
      <w:lvlText w:val="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1565393"/>
    <w:multiLevelType w:val="singleLevel"/>
    <w:tmpl w:val="D7EC38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6" w15:restartNumberingAfterBreak="0">
    <w:nsid w:val="4BC32C43"/>
    <w:multiLevelType w:val="hybridMultilevel"/>
    <w:tmpl w:val="5B6CB71A"/>
    <w:lvl w:ilvl="0" w:tplc="A71C488A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A417F9"/>
    <w:multiLevelType w:val="hybridMultilevel"/>
    <w:tmpl w:val="90C2E0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CF1610"/>
    <w:multiLevelType w:val="singleLevel"/>
    <w:tmpl w:val="4ACA85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59FA24AA"/>
    <w:multiLevelType w:val="hybridMultilevel"/>
    <w:tmpl w:val="6F3A77AE"/>
    <w:lvl w:ilvl="0" w:tplc="041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290C3BBA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40" w15:restartNumberingAfterBreak="0">
    <w:nsid w:val="5C2F3B10"/>
    <w:multiLevelType w:val="hybridMultilevel"/>
    <w:tmpl w:val="FD0A34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EB01B0"/>
    <w:multiLevelType w:val="hybridMultilevel"/>
    <w:tmpl w:val="D638E080"/>
    <w:lvl w:ilvl="0" w:tplc="F2C4F0CA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6DEF40EF"/>
    <w:multiLevelType w:val="multilevel"/>
    <w:tmpl w:val="AE602E1E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43" w15:restartNumberingAfterBreak="0">
    <w:nsid w:val="6ED10877"/>
    <w:multiLevelType w:val="multilevel"/>
    <w:tmpl w:val="09E055E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uk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0886172"/>
    <w:multiLevelType w:val="hybridMultilevel"/>
    <w:tmpl w:val="6A166394"/>
    <w:lvl w:ilvl="0" w:tplc="C242D13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lang w:val="uk-UA"/>
      </w:r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5" w15:restartNumberingAfterBreak="0">
    <w:nsid w:val="7C5F130C"/>
    <w:multiLevelType w:val="hybridMultilevel"/>
    <w:tmpl w:val="61EC2AA8"/>
    <w:lvl w:ilvl="0" w:tplc="7F0E9B04">
      <w:start w:val="5"/>
      <w:numFmt w:val="decimal"/>
      <w:lvlText w:val="%1.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46" w15:restartNumberingAfterBreak="0">
    <w:nsid w:val="7ED167D4"/>
    <w:multiLevelType w:val="hybridMultilevel"/>
    <w:tmpl w:val="FB2E9FFE"/>
    <w:lvl w:ilvl="0" w:tplc="290C3BBA">
      <w:start w:val="1"/>
      <w:numFmt w:val="bullet"/>
      <w:lvlText w:val=""/>
      <w:lvlJc w:val="left"/>
      <w:pPr>
        <w:tabs>
          <w:tab w:val="num" w:pos="3114"/>
        </w:tabs>
        <w:ind w:left="311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481"/>
        </w:tabs>
        <w:ind w:left="2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01"/>
        </w:tabs>
        <w:ind w:left="3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21"/>
        </w:tabs>
        <w:ind w:left="3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41"/>
        </w:tabs>
        <w:ind w:left="4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61"/>
        </w:tabs>
        <w:ind w:left="5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81"/>
        </w:tabs>
        <w:ind w:left="6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01"/>
        </w:tabs>
        <w:ind w:left="6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21"/>
        </w:tabs>
        <w:ind w:left="7521" w:hanging="360"/>
      </w:pPr>
      <w:rPr>
        <w:rFonts w:ascii="Wingdings" w:hAnsi="Wingdings" w:hint="default"/>
      </w:rPr>
    </w:lvl>
  </w:abstractNum>
  <w:abstractNum w:abstractNumId="47" w15:restartNumberingAfterBreak="0">
    <w:nsid w:val="7F3B4140"/>
    <w:multiLevelType w:val="hybridMultilevel"/>
    <w:tmpl w:val="AE602E1E"/>
    <w:lvl w:ilvl="0" w:tplc="041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2073"/>
        </w:tabs>
        <w:ind w:left="2073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6"/>
  </w:num>
  <w:num w:numId="3">
    <w:abstractNumId w:val="32"/>
  </w:num>
  <w:num w:numId="4">
    <w:abstractNumId w:val="35"/>
  </w:num>
  <w:num w:numId="5">
    <w:abstractNumId w:val="28"/>
  </w:num>
  <w:num w:numId="6">
    <w:abstractNumId w:val="27"/>
  </w:num>
  <w:num w:numId="7">
    <w:abstractNumId w:val="31"/>
  </w:num>
  <w:num w:numId="8">
    <w:abstractNumId w:val="47"/>
  </w:num>
  <w:num w:numId="9">
    <w:abstractNumId w:val="4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</w:num>
  <w:num w:numId="12">
    <w:abstractNumId w:val="15"/>
    <w:lvlOverride w:ilvl="0">
      <w:startOverride w:val="8"/>
    </w:lvlOverride>
  </w:num>
  <w:num w:numId="13">
    <w:abstractNumId w:val="45"/>
  </w:num>
  <w:num w:numId="14">
    <w:abstractNumId w:val="22"/>
  </w:num>
  <w:num w:numId="15">
    <w:abstractNumId w:val="33"/>
  </w:num>
  <w:num w:numId="16">
    <w:abstractNumId w:val="20"/>
  </w:num>
  <w:num w:numId="17">
    <w:abstractNumId w:val="42"/>
  </w:num>
  <w:num w:numId="18">
    <w:abstractNumId w:val="39"/>
  </w:num>
  <w:num w:numId="19">
    <w:abstractNumId w:val="46"/>
  </w:num>
  <w:num w:numId="20">
    <w:abstractNumId w:val="26"/>
  </w:num>
  <w:num w:numId="21">
    <w:abstractNumId w:val="13"/>
  </w:num>
  <w:num w:numId="22">
    <w:abstractNumId w:val="41"/>
  </w:num>
  <w:num w:numId="23">
    <w:abstractNumId w:val="14"/>
  </w:num>
  <w:num w:numId="24">
    <w:abstractNumId w:val="29"/>
  </w:num>
  <w:num w:numId="25">
    <w:abstractNumId w:val="36"/>
  </w:num>
  <w:num w:numId="26">
    <w:abstractNumId w:val="30"/>
  </w:num>
  <w:num w:numId="27">
    <w:abstractNumId w:val="0"/>
  </w:num>
  <w:num w:numId="28">
    <w:abstractNumId w:val="1"/>
  </w:num>
  <w:num w:numId="29">
    <w:abstractNumId w:val="2"/>
  </w:num>
  <w:num w:numId="30">
    <w:abstractNumId w:val="3"/>
  </w:num>
  <w:num w:numId="31">
    <w:abstractNumId w:val="4"/>
  </w:num>
  <w:num w:numId="32">
    <w:abstractNumId w:val="5"/>
  </w:num>
  <w:num w:numId="33">
    <w:abstractNumId w:val="6"/>
  </w:num>
  <w:num w:numId="34">
    <w:abstractNumId w:val="7"/>
  </w:num>
  <w:num w:numId="35">
    <w:abstractNumId w:val="8"/>
  </w:num>
  <w:num w:numId="36">
    <w:abstractNumId w:val="9"/>
  </w:num>
  <w:num w:numId="37">
    <w:abstractNumId w:val="10"/>
  </w:num>
  <w:num w:numId="38">
    <w:abstractNumId w:val="11"/>
  </w:num>
  <w:num w:numId="39">
    <w:abstractNumId w:val="12"/>
  </w:num>
  <w:num w:numId="40">
    <w:abstractNumId w:val="37"/>
  </w:num>
  <w:num w:numId="41">
    <w:abstractNumId w:val="40"/>
  </w:num>
  <w:num w:numId="42">
    <w:abstractNumId w:val="34"/>
  </w:num>
  <w:num w:numId="43">
    <w:abstractNumId w:val="43"/>
  </w:num>
  <w:num w:numId="44">
    <w:abstractNumId w:val="17"/>
  </w:num>
  <w:num w:numId="45">
    <w:abstractNumId w:val="19"/>
  </w:num>
  <w:num w:numId="46">
    <w:abstractNumId w:val="18"/>
  </w:num>
  <w:num w:numId="47">
    <w:abstractNumId w:val="24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0F"/>
    <w:rsid w:val="00002C48"/>
    <w:rsid w:val="00003131"/>
    <w:rsid w:val="0000396A"/>
    <w:rsid w:val="00013595"/>
    <w:rsid w:val="00013F9E"/>
    <w:rsid w:val="0002674E"/>
    <w:rsid w:val="00031D49"/>
    <w:rsid w:val="0003725A"/>
    <w:rsid w:val="00040207"/>
    <w:rsid w:val="00040526"/>
    <w:rsid w:val="000408F8"/>
    <w:rsid w:val="000413F0"/>
    <w:rsid w:val="00045E9C"/>
    <w:rsid w:val="00047340"/>
    <w:rsid w:val="000509B9"/>
    <w:rsid w:val="00053C55"/>
    <w:rsid w:val="000548CD"/>
    <w:rsid w:val="00054D88"/>
    <w:rsid w:val="00055513"/>
    <w:rsid w:val="000575F5"/>
    <w:rsid w:val="000577F8"/>
    <w:rsid w:val="00061A44"/>
    <w:rsid w:val="00061BD4"/>
    <w:rsid w:val="00063622"/>
    <w:rsid w:val="00067DDF"/>
    <w:rsid w:val="00074FF5"/>
    <w:rsid w:val="00077004"/>
    <w:rsid w:val="000805CF"/>
    <w:rsid w:val="00085ECC"/>
    <w:rsid w:val="00085F1E"/>
    <w:rsid w:val="0009140D"/>
    <w:rsid w:val="00092C5C"/>
    <w:rsid w:val="00093D64"/>
    <w:rsid w:val="0009658A"/>
    <w:rsid w:val="00097125"/>
    <w:rsid w:val="000A12FB"/>
    <w:rsid w:val="000A33BA"/>
    <w:rsid w:val="000A60A6"/>
    <w:rsid w:val="000B28B8"/>
    <w:rsid w:val="000B3B96"/>
    <w:rsid w:val="000C3989"/>
    <w:rsid w:val="000C42FC"/>
    <w:rsid w:val="000C7CAF"/>
    <w:rsid w:val="000D2325"/>
    <w:rsid w:val="000D29E9"/>
    <w:rsid w:val="000D377E"/>
    <w:rsid w:val="000D652C"/>
    <w:rsid w:val="000D70C0"/>
    <w:rsid w:val="000E0071"/>
    <w:rsid w:val="000E235F"/>
    <w:rsid w:val="000E61AC"/>
    <w:rsid w:val="000E7C11"/>
    <w:rsid w:val="000F1327"/>
    <w:rsid w:val="000F2DA3"/>
    <w:rsid w:val="000F3B5B"/>
    <w:rsid w:val="000F5A9F"/>
    <w:rsid w:val="00101389"/>
    <w:rsid w:val="001022EF"/>
    <w:rsid w:val="001025B8"/>
    <w:rsid w:val="00103475"/>
    <w:rsid w:val="00105CC4"/>
    <w:rsid w:val="00107A80"/>
    <w:rsid w:val="00110E3C"/>
    <w:rsid w:val="00113E4F"/>
    <w:rsid w:val="00115D03"/>
    <w:rsid w:val="00120B06"/>
    <w:rsid w:val="00130429"/>
    <w:rsid w:val="001310C3"/>
    <w:rsid w:val="00131F18"/>
    <w:rsid w:val="00132186"/>
    <w:rsid w:val="001340A7"/>
    <w:rsid w:val="00134918"/>
    <w:rsid w:val="00143EFE"/>
    <w:rsid w:val="00146C31"/>
    <w:rsid w:val="00151385"/>
    <w:rsid w:val="00154888"/>
    <w:rsid w:val="0015590E"/>
    <w:rsid w:val="00157218"/>
    <w:rsid w:val="00160E76"/>
    <w:rsid w:val="0017079B"/>
    <w:rsid w:val="0017631D"/>
    <w:rsid w:val="00193EA3"/>
    <w:rsid w:val="001973D0"/>
    <w:rsid w:val="001A5E4F"/>
    <w:rsid w:val="001A7022"/>
    <w:rsid w:val="001C5AC2"/>
    <w:rsid w:val="001D0255"/>
    <w:rsid w:val="001D0C46"/>
    <w:rsid w:val="001D2498"/>
    <w:rsid w:val="001D4D79"/>
    <w:rsid w:val="001E2F39"/>
    <w:rsid w:val="001E432E"/>
    <w:rsid w:val="001E66A1"/>
    <w:rsid w:val="001F257E"/>
    <w:rsid w:val="001F2D61"/>
    <w:rsid w:val="001F321D"/>
    <w:rsid w:val="001F4968"/>
    <w:rsid w:val="001F54EE"/>
    <w:rsid w:val="001F7200"/>
    <w:rsid w:val="0020048A"/>
    <w:rsid w:val="00200C28"/>
    <w:rsid w:val="0020124C"/>
    <w:rsid w:val="00202DEE"/>
    <w:rsid w:val="00206F38"/>
    <w:rsid w:val="002077AC"/>
    <w:rsid w:val="00217F75"/>
    <w:rsid w:val="00221AAA"/>
    <w:rsid w:val="00230566"/>
    <w:rsid w:val="0023122D"/>
    <w:rsid w:val="00233494"/>
    <w:rsid w:val="00235C7A"/>
    <w:rsid w:val="0023636D"/>
    <w:rsid w:val="00241AD1"/>
    <w:rsid w:val="002441FD"/>
    <w:rsid w:val="00250655"/>
    <w:rsid w:val="00254E01"/>
    <w:rsid w:val="002557F1"/>
    <w:rsid w:val="002568EB"/>
    <w:rsid w:val="002568EC"/>
    <w:rsid w:val="002653EB"/>
    <w:rsid w:val="0027242E"/>
    <w:rsid w:val="0027269A"/>
    <w:rsid w:val="00272BAD"/>
    <w:rsid w:val="00284823"/>
    <w:rsid w:val="0028507A"/>
    <w:rsid w:val="002861D1"/>
    <w:rsid w:val="00286582"/>
    <w:rsid w:val="00292209"/>
    <w:rsid w:val="00296E15"/>
    <w:rsid w:val="002B0DBE"/>
    <w:rsid w:val="002B1325"/>
    <w:rsid w:val="002B5295"/>
    <w:rsid w:val="002C1133"/>
    <w:rsid w:val="002C11D2"/>
    <w:rsid w:val="002D015F"/>
    <w:rsid w:val="002D2644"/>
    <w:rsid w:val="002D3757"/>
    <w:rsid w:val="002D4420"/>
    <w:rsid w:val="002E0176"/>
    <w:rsid w:val="002E2C51"/>
    <w:rsid w:val="002E5186"/>
    <w:rsid w:val="002F2796"/>
    <w:rsid w:val="002F7280"/>
    <w:rsid w:val="00306D6B"/>
    <w:rsid w:val="0031013F"/>
    <w:rsid w:val="003173FF"/>
    <w:rsid w:val="00317EDD"/>
    <w:rsid w:val="00323A6A"/>
    <w:rsid w:val="00323BFE"/>
    <w:rsid w:val="00332EA4"/>
    <w:rsid w:val="00335A3E"/>
    <w:rsid w:val="003377EC"/>
    <w:rsid w:val="00337887"/>
    <w:rsid w:val="00337C76"/>
    <w:rsid w:val="003425F1"/>
    <w:rsid w:val="00343F08"/>
    <w:rsid w:val="00357997"/>
    <w:rsid w:val="003630D7"/>
    <w:rsid w:val="00363CB5"/>
    <w:rsid w:val="00371AF8"/>
    <w:rsid w:val="00373BB3"/>
    <w:rsid w:val="003745BE"/>
    <w:rsid w:val="0037770B"/>
    <w:rsid w:val="003817ED"/>
    <w:rsid w:val="003879EC"/>
    <w:rsid w:val="00394BDF"/>
    <w:rsid w:val="00395446"/>
    <w:rsid w:val="003A02C0"/>
    <w:rsid w:val="003A28BE"/>
    <w:rsid w:val="003A5CFA"/>
    <w:rsid w:val="003B48A3"/>
    <w:rsid w:val="003B6130"/>
    <w:rsid w:val="003C2D83"/>
    <w:rsid w:val="003C38D4"/>
    <w:rsid w:val="003C7CD5"/>
    <w:rsid w:val="003D18A8"/>
    <w:rsid w:val="003D1E45"/>
    <w:rsid w:val="003D4D0E"/>
    <w:rsid w:val="003D63E4"/>
    <w:rsid w:val="003D6E2E"/>
    <w:rsid w:val="003D78CE"/>
    <w:rsid w:val="003E019C"/>
    <w:rsid w:val="003E1A31"/>
    <w:rsid w:val="003E520F"/>
    <w:rsid w:val="003F0280"/>
    <w:rsid w:val="003F08B4"/>
    <w:rsid w:val="003F2A66"/>
    <w:rsid w:val="003F2D81"/>
    <w:rsid w:val="004000B1"/>
    <w:rsid w:val="00403624"/>
    <w:rsid w:val="00403A15"/>
    <w:rsid w:val="00406462"/>
    <w:rsid w:val="004102BC"/>
    <w:rsid w:val="00420D57"/>
    <w:rsid w:val="0042354C"/>
    <w:rsid w:val="00425B68"/>
    <w:rsid w:val="0042616C"/>
    <w:rsid w:val="00437837"/>
    <w:rsid w:val="00437DDB"/>
    <w:rsid w:val="00447971"/>
    <w:rsid w:val="0045207C"/>
    <w:rsid w:val="00453CCE"/>
    <w:rsid w:val="00455C3A"/>
    <w:rsid w:val="00461604"/>
    <w:rsid w:val="00465841"/>
    <w:rsid w:val="00471F3D"/>
    <w:rsid w:val="004733A5"/>
    <w:rsid w:val="00482633"/>
    <w:rsid w:val="0048437F"/>
    <w:rsid w:val="00487769"/>
    <w:rsid w:val="00491AA1"/>
    <w:rsid w:val="00492159"/>
    <w:rsid w:val="00497D43"/>
    <w:rsid w:val="004A20F2"/>
    <w:rsid w:val="004A36FE"/>
    <w:rsid w:val="004A4044"/>
    <w:rsid w:val="004A7539"/>
    <w:rsid w:val="004B5405"/>
    <w:rsid w:val="004C538B"/>
    <w:rsid w:val="004C5C1F"/>
    <w:rsid w:val="004C5D6F"/>
    <w:rsid w:val="004C6242"/>
    <w:rsid w:val="004C6EA5"/>
    <w:rsid w:val="004D3EBA"/>
    <w:rsid w:val="004D4F5E"/>
    <w:rsid w:val="004D569D"/>
    <w:rsid w:val="004F34AA"/>
    <w:rsid w:val="004F75E5"/>
    <w:rsid w:val="005013A4"/>
    <w:rsid w:val="005014AB"/>
    <w:rsid w:val="00516C2B"/>
    <w:rsid w:val="00525EB2"/>
    <w:rsid w:val="00533EF6"/>
    <w:rsid w:val="005348D0"/>
    <w:rsid w:val="00536BA4"/>
    <w:rsid w:val="00540DE8"/>
    <w:rsid w:val="00541397"/>
    <w:rsid w:val="00543B98"/>
    <w:rsid w:val="00544703"/>
    <w:rsid w:val="00546E64"/>
    <w:rsid w:val="00547D86"/>
    <w:rsid w:val="0055082C"/>
    <w:rsid w:val="00552EE8"/>
    <w:rsid w:val="00562527"/>
    <w:rsid w:val="00562D17"/>
    <w:rsid w:val="005667C5"/>
    <w:rsid w:val="00570B6F"/>
    <w:rsid w:val="00571E50"/>
    <w:rsid w:val="005758B9"/>
    <w:rsid w:val="00576475"/>
    <w:rsid w:val="0058529E"/>
    <w:rsid w:val="00594536"/>
    <w:rsid w:val="005957F8"/>
    <w:rsid w:val="0059598F"/>
    <w:rsid w:val="005A0434"/>
    <w:rsid w:val="005A77CE"/>
    <w:rsid w:val="005C57E8"/>
    <w:rsid w:val="005C6DC7"/>
    <w:rsid w:val="005D34B3"/>
    <w:rsid w:val="005D70EE"/>
    <w:rsid w:val="005E11FA"/>
    <w:rsid w:val="005E1272"/>
    <w:rsid w:val="005E4EE1"/>
    <w:rsid w:val="005E640B"/>
    <w:rsid w:val="005E747C"/>
    <w:rsid w:val="0060666A"/>
    <w:rsid w:val="0060707B"/>
    <w:rsid w:val="00607165"/>
    <w:rsid w:val="00612076"/>
    <w:rsid w:val="00620B39"/>
    <w:rsid w:val="00620E41"/>
    <w:rsid w:val="006237E4"/>
    <w:rsid w:val="0062536D"/>
    <w:rsid w:val="00626798"/>
    <w:rsid w:val="006405CD"/>
    <w:rsid w:val="00640E5A"/>
    <w:rsid w:val="00647AF8"/>
    <w:rsid w:val="006503C4"/>
    <w:rsid w:val="006512E3"/>
    <w:rsid w:val="00652C81"/>
    <w:rsid w:val="00661049"/>
    <w:rsid w:val="006619A0"/>
    <w:rsid w:val="0066400C"/>
    <w:rsid w:val="006772AC"/>
    <w:rsid w:val="006813A4"/>
    <w:rsid w:val="006842CE"/>
    <w:rsid w:val="00686E9C"/>
    <w:rsid w:val="00690966"/>
    <w:rsid w:val="0069115F"/>
    <w:rsid w:val="00696930"/>
    <w:rsid w:val="006A56B0"/>
    <w:rsid w:val="006A6DB3"/>
    <w:rsid w:val="006B3DCC"/>
    <w:rsid w:val="006B482D"/>
    <w:rsid w:val="006B5EE9"/>
    <w:rsid w:val="006C7E43"/>
    <w:rsid w:val="006D2093"/>
    <w:rsid w:val="006D7148"/>
    <w:rsid w:val="006D7608"/>
    <w:rsid w:val="006E5F3F"/>
    <w:rsid w:val="006E71A2"/>
    <w:rsid w:val="006E777A"/>
    <w:rsid w:val="006E7AAF"/>
    <w:rsid w:val="006F3A79"/>
    <w:rsid w:val="006F422F"/>
    <w:rsid w:val="007003C2"/>
    <w:rsid w:val="00703978"/>
    <w:rsid w:val="00704A40"/>
    <w:rsid w:val="00712917"/>
    <w:rsid w:val="00713931"/>
    <w:rsid w:val="00716FA4"/>
    <w:rsid w:val="00717B22"/>
    <w:rsid w:val="007245FB"/>
    <w:rsid w:val="00724E7B"/>
    <w:rsid w:val="0072540F"/>
    <w:rsid w:val="00726F7B"/>
    <w:rsid w:val="007277BA"/>
    <w:rsid w:val="00733F24"/>
    <w:rsid w:val="0074083C"/>
    <w:rsid w:val="0074277E"/>
    <w:rsid w:val="007443C7"/>
    <w:rsid w:val="007475E0"/>
    <w:rsid w:val="00750D60"/>
    <w:rsid w:val="00751245"/>
    <w:rsid w:val="00754AD0"/>
    <w:rsid w:val="00756C36"/>
    <w:rsid w:val="007574BE"/>
    <w:rsid w:val="00760077"/>
    <w:rsid w:val="00760273"/>
    <w:rsid w:val="0077082B"/>
    <w:rsid w:val="0077359E"/>
    <w:rsid w:val="0077535F"/>
    <w:rsid w:val="00775E67"/>
    <w:rsid w:val="007762D4"/>
    <w:rsid w:val="00783832"/>
    <w:rsid w:val="007855CC"/>
    <w:rsid w:val="00785A4F"/>
    <w:rsid w:val="00787B1F"/>
    <w:rsid w:val="00797B6A"/>
    <w:rsid w:val="007A48BF"/>
    <w:rsid w:val="007A6F72"/>
    <w:rsid w:val="007A7336"/>
    <w:rsid w:val="007B0B0C"/>
    <w:rsid w:val="007B236E"/>
    <w:rsid w:val="007B2A76"/>
    <w:rsid w:val="007B4B5F"/>
    <w:rsid w:val="007C7DF8"/>
    <w:rsid w:val="007D5792"/>
    <w:rsid w:val="007E196C"/>
    <w:rsid w:val="007E4685"/>
    <w:rsid w:val="007E66BC"/>
    <w:rsid w:val="007F2496"/>
    <w:rsid w:val="007F4184"/>
    <w:rsid w:val="00801B30"/>
    <w:rsid w:val="00802E02"/>
    <w:rsid w:val="00810A68"/>
    <w:rsid w:val="00811C5F"/>
    <w:rsid w:val="0081312C"/>
    <w:rsid w:val="00822281"/>
    <w:rsid w:val="0082269D"/>
    <w:rsid w:val="00825E47"/>
    <w:rsid w:val="0082762A"/>
    <w:rsid w:val="008305F0"/>
    <w:rsid w:val="00830BCF"/>
    <w:rsid w:val="008370A0"/>
    <w:rsid w:val="00853007"/>
    <w:rsid w:val="00860821"/>
    <w:rsid w:val="00863322"/>
    <w:rsid w:val="0086482D"/>
    <w:rsid w:val="008662C7"/>
    <w:rsid w:val="00872F18"/>
    <w:rsid w:val="008747EE"/>
    <w:rsid w:val="008767A9"/>
    <w:rsid w:val="00877592"/>
    <w:rsid w:val="00880D56"/>
    <w:rsid w:val="0088101A"/>
    <w:rsid w:val="00892780"/>
    <w:rsid w:val="00893112"/>
    <w:rsid w:val="00895DD4"/>
    <w:rsid w:val="008A0884"/>
    <w:rsid w:val="008A63E3"/>
    <w:rsid w:val="008A7F79"/>
    <w:rsid w:val="008B1675"/>
    <w:rsid w:val="008B32AB"/>
    <w:rsid w:val="008B5822"/>
    <w:rsid w:val="008B694E"/>
    <w:rsid w:val="008C02E4"/>
    <w:rsid w:val="008C22E5"/>
    <w:rsid w:val="008C6688"/>
    <w:rsid w:val="008C7830"/>
    <w:rsid w:val="008D73F3"/>
    <w:rsid w:val="008D761A"/>
    <w:rsid w:val="008E1168"/>
    <w:rsid w:val="008E41F0"/>
    <w:rsid w:val="008E4AB0"/>
    <w:rsid w:val="008E6C7D"/>
    <w:rsid w:val="008F6A18"/>
    <w:rsid w:val="0090215B"/>
    <w:rsid w:val="00910CD0"/>
    <w:rsid w:val="00912782"/>
    <w:rsid w:val="00917606"/>
    <w:rsid w:val="00924BDA"/>
    <w:rsid w:val="00927115"/>
    <w:rsid w:val="00931470"/>
    <w:rsid w:val="00932868"/>
    <w:rsid w:val="00944E51"/>
    <w:rsid w:val="00954370"/>
    <w:rsid w:val="00956D5E"/>
    <w:rsid w:val="00956F17"/>
    <w:rsid w:val="009572E2"/>
    <w:rsid w:val="00957F23"/>
    <w:rsid w:val="00963B09"/>
    <w:rsid w:val="00964584"/>
    <w:rsid w:val="00965DFD"/>
    <w:rsid w:val="00970A6C"/>
    <w:rsid w:val="00973926"/>
    <w:rsid w:val="009822DC"/>
    <w:rsid w:val="009829D1"/>
    <w:rsid w:val="0098412D"/>
    <w:rsid w:val="00992871"/>
    <w:rsid w:val="00997DC1"/>
    <w:rsid w:val="009A3378"/>
    <w:rsid w:val="009A53EF"/>
    <w:rsid w:val="009A6193"/>
    <w:rsid w:val="009A7F9E"/>
    <w:rsid w:val="009B1F2B"/>
    <w:rsid w:val="009B4644"/>
    <w:rsid w:val="009B5915"/>
    <w:rsid w:val="009B6D75"/>
    <w:rsid w:val="009C1C94"/>
    <w:rsid w:val="009C4F62"/>
    <w:rsid w:val="009C665A"/>
    <w:rsid w:val="009C7955"/>
    <w:rsid w:val="009D40A7"/>
    <w:rsid w:val="009D620E"/>
    <w:rsid w:val="009D7281"/>
    <w:rsid w:val="009E0B33"/>
    <w:rsid w:val="009E1898"/>
    <w:rsid w:val="009E2956"/>
    <w:rsid w:val="009E2975"/>
    <w:rsid w:val="009E52FD"/>
    <w:rsid w:val="009E709E"/>
    <w:rsid w:val="00A00620"/>
    <w:rsid w:val="00A00E03"/>
    <w:rsid w:val="00A016A0"/>
    <w:rsid w:val="00A016B8"/>
    <w:rsid w:val="00A05130"/>
    <w:rsid w:val="00A05E67"/>
    <w:rsid w:val="00A064BD"/>
    <w:rsid w:val="00A104E7"/>
    <w:rsid w:val="00A13C1C"/>
    <w:rsid w:val="00A237A3"/>
    <w:rsid w:val="00A27907"/>
    <w:rsid w:val="00A35C6B"/>
    <w:rsid w:val="00A36B5B"/>
    <w:rsid w:val="00A37998"/>
    <w:rsid w:val="00A45F08"/>
    <w:rsid w:val="00A4736D"/>
    <w:rsid w:val="00A50FC6"/>
    <w:rsid w:val="00A53127"/>
    <w:rsid w:val="00A54617"/>
    <w:rsid w:val="00A56FFA"/>
    <w:rsid w:val="00A6496F"/>
    <w:rsid w:val="00A676D2"/>
    <w:rsid w:val="00A74450"/>
    <w:rsid w:val="00A744D0"/>
    <w:rsid w:val="00A75C5B"/>
    <w:rsid w:val="00A866B3"/>
    <w:rsid w:val="00A9088B"/>
    <w:rsid w:val="00A90DF2"/>
    <w:rsid w:val="00AA20AC"/>
    <w:rsid w:val="00AA2E8A"/>
    <w:rsid w:val="00AA3121"/>
    <w:rsid w:val="00AB3D13"/>
    <w:rsid w:val="00AB79F2"/>
    <w:rsid w:val="00AC6530"/>
    <w:rsid w:val="00AD1679"/>
    <w:rsid w:val="00AD6267"/>
    <w:rsid w:val="00AE26CC"/>
    <w:rsid w:val="00AE28B3"/>
    <w:rsid w:val="00AF21DB"/>
    <w:rsid w:val="00B00E56"/>
    <w:rsid w:val="00B02BFA"/>
    <w:rsid w:val="00B0407C"/>
    <w:rsid w:val="00B042E4"/>
    <w:rsid w:val="00B04EED"/>
    <w:rsid w:val="00B12680"/>
    <w:rsid w:val="00B12F8E"/>
    <w:rsid w:val="00B137D4"/>
    <w:rsid w:val="00B158B5"/>
    <w:rsid w:val="00B16463"/>
    <w:rsid w:val="00B22B07"/>
    <w:rsid w:val="00B23C60"/>
    <w:rsid w:val="00B2475F"/>
    <w:rsid w:val="00B2609B"/>
    <w:rsid w:val="00B3776E"/>
    <w:rsid w:val="00B40F6A"/>
    <w:rsid w:val="00B42179"/>
    <w:rsid w:val="00B4312D"/>
    <w:rsid w:val="00B460A2"/>
    <w:rsid w:val="00B51916"/>
    <w:rsid w:val="00B52917"/>
    <w:rsid w:val="00B52ED3"/>
    <w:rsid w:val="00B5465F"/>
    <w:rsid w:val="00B574C0"/>
    <w:rsid w:val="00B62BD6"/>
    <w:rsid w:val="00B71FC2"/>
    <w:rsid w:val="00B729CF"/>
    <w:rsid w:val="00B75F82"/>
    <w:rsid w:val="00B77252"/>
    <w:rsid w:val="00B7761C"/>
    <w:rsid w:val="00B8058F"/>
    <w:rsid w:val="00B80FFB"/>
    <w:rsid w:val="00B81730"/>
    <w:rsid w:val="00B852CB"/>
    <w:rsid w:val="00B864B8"/>
    <w:rsid w:val="00B8659A"/>
    <w:rsid w:val="00B924AF"/>
    <w:rsid w:val="00B942FE"/>
    <w:rsid w:val="00B96AEF"/>
    <w:rsid w:val="00B96C5A"/>
    <w:rsid w:val="00BA1DD2"/>
    <w:rsid w:val="00BA7730"/>
    <w:rsid w:val="00BB2696"/>
    <w:rsid w:val="00BB48CB"/>
    <w:rsid w:val="00BB52EC"/>
    <w:rsid w:val="00BB6D9F"/>
    <w:rsid w:val="00BC0339"/>
    <w:rsid w:val="00BC04CE"/>
    <w:rsid w:val="00BC1D2B"/>
    <w:rsid w:val="00BC32FC"/>
    <w:rsid w:val="00BC5ADC"/>
    <w:rsid w:val="00BC5B99"/>
    <w:rsid w:val="00BD3FDB"/>
    <w:rsid w:val="00BD47EB"/>
    <w:rsid w:val="00BE18F0"/>
    <w:rsid w:val="00BE2797"/>
    <w:rsid w:val="00BE4C7C"/>
    <w:rsid w:val="00BE7EF4"/>
    <w:rsid w:val="00BF46C8"/>
    <w:rsid w:val="00BF56AE"/>
    <w:rsid w:val="00BF7F46"/>
    <w:rsid w:val="00C0057D"/>
    <w:rsid w:val="00C00C58"/>
    <w:rsid w:val="00C13765"/>
    <w:rsid w:val="00C2058D"/>
    <w:rsid w:val="00C20CAB"/>
    <w:rsid w:val="00C20DD7"/>
    <w:rsid w:val="00C22FB8"/>
    <w:rsid w:val="00C239E6"/>
    <w:rsid w:val="00C242EA"/>
    <w:rsid w:val="00C25833"/>
    <w:rsid w:val="00C346CB"/>
    <w:rsid w:val="00C34835"/>
    <w:rsid w:val="00C35220"/>
    <w:rsid w:val="00C36742"/>
    <w:rsid w:val="00C40340"/>
    <w:rsid w:val="00C41CC7"/>
    <w:rsid w:val="00C4530A"/>
    <w:rsid w:val="00C455CA"/>
    <w:rsid w:val="00C45DE0"/>
    <w:rsid w:val="00C501EE"/>
    <w:rsid w:val="00C50CB8"/>
    <w:rsid w:val="00C55CC5"/>
    <w:rsid w:val="00C6443D"/>
    <w:rsid w:val="00C645DA"/>
    <w:rsid w:val="00C6582A"/>
    <w:rsid w:val="00C66C7B"/>
    <w:rsid w:val="00C67DEC"/>
    <w:rsid w:val="00C70991"/>
    <w:rsid w:val="00C714B0"/>
    <w:rsid w:val="00C74B91"/>
    <w:rsid w:val="00C77CB3"/>
    <w:rsid w:val="00C85DAC"/>
    <w:rsid w:val="00C85E4F"/>
    <w:rsid w:val="00C86E4C"/>
    <w:rsid w:val="00C92A67"/>
    <w:rsid w:val="00C946B4"/>
    <w:rsid w:val="00CA3175"/>
    <w:rsid w:val="00CA5CB3"/>
    <w:rsid w:val="00CA64AB"/>
    <w:rsid w:val="00CB053C"/>
    <w:rsid w:val="00CC3136"/>
    <w:rsid w:val="00CC466A"/>
    <w:rsid w:val="00CC52D5"/>
    <w:rsid w:val="00CC7658"/>
    <w:rsid w:val="00CD266B"/>
    <w:rsid w:val="00CD65E5"/>
    <w:rsid w:val="00CE42D9"/>
    <w:rsid w:val="00CE5E3E"/>
    <w:rsid w:val="00CE6105"/>
    <w:rsid w:val="00CF3898"/>
    <w:rsid w:val="00CF4D44"/>
    <w:rsid w:val="00D01517"/>
    <w:rsid w:val="00D01A68"/>
    <w:rsid w:val="00D03248"/>
    <w:rsid w:val="00D05854"/>
    <w:rsid w:val="00D05C61"/>
    <w:rsid w:val="00D06DDE"/>
    <w:rsid w:val="00D20371"/>
    <w:rsid w:val="00D26FDD"/>
    <w:rsid w:val="00D27328"/>
    <w:rsid w:val="00D27539"/>
    <w:rsid w:val="00D27DD7"/>
    <w:rsid w:val="00D30828"/>
    <w:rsid w:val="00D351A9"/>
    <w:rsid w:val="00D3731F"/>
    <w:rsid w:val="00D42D17"/>
    <w:rsid w:val="00D45C28"/>
    <w:rsid w:val="00D5115D"/>
    <w:rsid w:val="00D56A97"/>
    <w:rsid w:val="00D56EBA"/>
    <w:rsid w:val="00D600CF"/>
    <w:rsid w:val="00D6431B"/>
    <w:rsid w:val="00D7157D"/>
    <w:rsid w:val="00D71C97"/>
    <w:rsid w:val="00D74017"/>
    <w:rsid w:val="00D75710"/>
    <w:rsid w:val="00D81A49"/>
    <w:rsid w:val="00D840AF"/>
    <w:rsid w:val="00D855BD"/>
    <w:rsid w:val="00D8776A"/>
    <w:rsid w:val="00D91915"/>
    <w:rsid w:val="00D9594B"/>
    <w:rsid w:val="00DA0A98"/>
    <w:rsid w:val="00DA1B05"/>
    <w:rsid w:val="00DA666C"/>
    <w:rsid w:val="00DB52F5"/>
    <w:rsid w:val="00DB6A87"/>
    <w:rsid w:val="00DD1A35"/>
    <w:rsid w:val="00DD48ED"/>
    <w:rsid w:val="00DD7506"/>
    <w:rsid w:val="00DE0724"/>
    <w:rsid w:val="00DE2DFF"/>
    <w:rsid w:val="00DE569D"/>
    <w:rsid w:val="00DE6374"/>
    <w:rsid w:val="00DE77BF"/>
    <w:rsid w:val="00DF18EB"/>
    <w:rsid w:val="00DF25B1"/>
    <w:rsid w:val="00DF79D7"/>
    <w:rsid w:val="00E06AFF"/>
    <w:rsid w:val="00E101A4"/>
    <w:rsid w:val="00E11411"/>
    <w:rsid w:val="00E14B0B"/>
    <w:rsid w:val="00E2033D"/>
    <w:rsid w:val="00E25298"/>
    <w:rsid w:val="00E25E0D"/>
    <w:rsid w:val="00E307C3"/>
    <w:rsid w:val="00E319D4"/>
    <w:rsid w:val="00E40828"/>
    <w:rsid w:val="00E424A1"/>
    <w:rsid w:val="00E43078"/>
    <w:rsid w:val="00E44A8D"/>
    <w:rsid w:val="00E44E61"/>
    <w:rsid w:val="00E51D1F"/>
    <w:rsid w:val="00E532BE"/>
    <w:rsid w:val="00E5557E"/>
    <w:rsid w:val="00E571AE"/>
    <w:rsid w:val="00E6161A"/>
    <w:rsid w:val="00E61AD5"/>
    <w:rsid w:val="00E6782F"/>
    <w:rsid w:val="00E74C1E"/>
    <w:rsid w:val="00E7695D"/>
    <w:rsid w:val="00E82837"/>
    <w:rsid w:val="00E82D8C"/>
    <w:rsid w:val="00E830FC"/>
    <w:rsid w:val="00E84269"/>
    <w:rsid w:val="00E90356"/>
    <w:rsid w:val="00E9327D"/>
    <w:rsid w:val="00E93AF6"/>
    <w:rsid w:val="00E94390"/>
    <w:rsid w:val="00E95605"/>
    <w:rsid w:val="00EA0384"/>
    <w:rsid w:val="00EA12CF"/>
    <w:rsid w:val="00EA3436"/>
    <w:rsid w:val="00EA3BF9"/>
    <w:rsid w:val="00EA5B44"/>
    <w:rsid w:val="00EA65AD"/>
    <w:rsid w:val="00EA7B5D"/>
    <w:rsid w:val="00EA7D47"/>
    <w:rsid w:val="00EB2DD4"/>
    <w:rsid w:val="00EB7F28"/>
    <w:rsid w:val="00EB7FAD"/>
    <w:rsid w:val="00EC031E"/>
    <w:rsid w:val="00EC1BA7"/>
    <w:rsid w:val="00EC1EAD"/>
    <w:rsid w:val="00EC7AD0"/>
    <w:rsid w:val="00ED4F9C"/>
    <w:rsid w:val="00EF2F16"/>
    <w:rsid w:val="00EF7C29"/>
    <w:rsid w:val="00F01746"/>
    <w:rsid w:val="00F031AD"/>
    <w:rsid w:val="00F0442B"/>
    <w:rsid w:val="00F077C1"/>
    <w:rsid w:val="00F11A92"/>
    <w:rsid w:val="00F13866"/>
    <w:rsid w:val="00F14189"/>
    <w:rsid w:val="00F15512"/>
    <w:rsid w:val="00F208EC"/>
    <w:rsid w:val="00F24922"/>
    <w:rsid w:val="00F255FB"/>
    <w:rsid w:val="00F257EB"/>
    <w:rsid w:val="00F35207"/>
    <w:rsid w:val="00F364BB"/>
    <w:rsid w:val="00F378F1"/>
    <w:rsid w:val="00F50CEE"/>
    <w:rsid w:val="00F570A0"/>
    <w:rsid w:val="00F67D5D"/>
    <w:rsid w:val="00F71692"/>
    <w:rsid w:val="00F71F10"/>
    <w:rsid w:val="00F72222"/>
    <w:rsid w:val="00F7495B"/>
    <w:rsid w:val="00F75027"/>
    <w:rsid w:val="00F7528D"/>
    <w:rsid w:val="00F8012A"/>
    <w:rsid w:val="00F81E26"/>
    <w:rsid w:val="00F82C76"/>
    <w:rsid w:val="00F9153D"/>
    <w:rsid w:val="00F91BA0"/>
    <w:rsid w:val="00F96A70"/>
    <w:rsid w:val="00F96EEF"/>
    <w:rsid w:val="00F97A0F"/>
    <w:rsid w:val="00FA2CE6"/>
    <w:rsid w:val="00FA479E"/>
    <w:rsid w:val="00FA4CB7"/>
    <w:rsid w:val="00FB19AE"/>
    <w:rsid w:val="00FB4C22"/>
    <w:rsid w:val="00FB5071"/>
    <w:rsid w:val="00FB5580"/>
    <w:rsid w:val="00FB5A90"/>
    <w:rsid w:val="00FC0A5E"/>
    <w:rsid w:val="00FC171C"/>
    <w:rsid w:val="00FC2025"/>
    <w:rsid w:val="00FC3EB5"/>
    <w:rsid w:val="00FC5D83"/>
    <w:rsid w:val="00FD47A4"/>
    <w:rsid w:val="00FD68B3"/>
    <w:rsid w:val="00FD711E"/>
    <w:rsid w:val="00FD7BB1"/>
    <w:rsid w:val="00FF5501"/>
    <w:rsid w:val="00FF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C5EB03"/>
  <w15:chartTrackingRefBased/>
  <w15:docId w15:val="{460F4908-BB1A-400B-9F01-BD88F2A5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6C7B"/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spacing w:before="300"/>
      <w:jc w:val="center"/>
      <w:outlineLvl w:val="0"/>
    </w:pPr>
    <w:rPr>
      <w:sz w:val="28"/>
      <w:lang w:eastAsia="ru-RU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Heading7">
    <w:name w:val="heading 7"/>
    <w:basedOn w:val="Normal"/>
    <w:next w:val="Normal"/>
    <w:qFormat/>
    <w:pPr>
      <w:keepNext/>
      <w:widowControl w:val="0"/>
      <w:autoSpaceDE w:val="0"/>
      <w:autoSpaceDN w:val="0"/>
      <w:adjustRightInd w:val="0"/>
      <w:ind w:firstLine="520"/>
      <w:outlineLvl w:val="6"/>
    </w:pPr>
    <w:rPr>
      <w:szCs w:val="16"/>
      <w:lang w:eastAsia="ru-RU"/>
    </w:rPr>
  </w:style>
  <w:style w:type="paragraph" w:styleId="Heading9">
    <w:name w:val="heading 9"/>
    <w:basedOn w:val="Normal"/>
    <w:next w:val="Normal"/>
    <w:qFormat/>
    <w:rsid w:val="005A77C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9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after="120"/>
    </w:pPr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BodyText2">
    <w:name w:val="Body Text 2"/>
    <w:basedOn w:val="Normal"/>
    <w:pPr>
      <w:jc w:val="both"/>
    </w:pPr>
    <w:rPr>
      <w:sz w:val="28"/>
      <w:szCs w:val="28"/>
      <w:lang w:eastAsia="ru-RU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Indent2">
    <w:name w:val="Body Text Indent 2"/>
    <w:basedOn w:val="Normal"/>
    <w:pPr>
      <w:widowControl w:val="0"/>
      <w:autoSpaceDE w:val="0"/>
      <w:autoSpaceDN w:val="0"/>
      <w:adjustRightInd w:val="0"/>
      <w:ind w:firstLine="720"/>
      <w:jc w:val="both"/>
    </w:pPr>
    <w:rPr>
      <w:sz w:val="24"/>
      <w:szCs w:val="16"/>
      <w:lang w:eastAsia="ru-RU"/>
    </w:rPr>
  </w:style>
  <w:style w:type="paragraph" w:styleId="BodyTextIndent3">
    <w:name w:val="Body Text Indent 3"/>
    <w:basedOn w:val="Normal"/>
    <w:pPr>
      <w:ind w:left="360"/>
      <w:jc w:val="both"/>
    </w:pPr>
    <w:rPr>
      <w:sz w:val="24"/>
      <w:szCs w:val="24"/>
      <w:lang w:val="ru-RU" w:eastAsia="ru-RU"/>
    </w:rPr>
  </w:style>
  <w:style w:type="character" w:styleId="FollowedHyperlink">
    <w:name w:val="FollowedHyperlink"/>
    <w:rsid w:val="00CC3136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rsid w:val="0023122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23122D"/>
  </w:style>
  <w:style w:type="character" w:customStyle="1" w:styleId="FooterChar">
    <w:name w:val="Footer Char"/>
    <w:basedOn w:val="DefaultParagraphFont"/>
    <w:link w:val="Footer"/>
    <w:uiPriority w:val="99"/>
    <w:rsid w:val="0023122D"/>
  </w:style>
  <w:style w:type="paragraph" w:styleId="PlainText">
    <w:name w:val="Plain Text"/>
    <w:aliases w:val=" Знак Знак Знак Знак Знак Знак Знак Знак Знак Знак Знак Знак,Знак Знак Знак Знак Знак Знак Знак Знак Знак Знак Знак Знак"/>
    <w:basedOn w:val="Normal"/>
    <w:link w:val="PlainTextChar"/>
    <w:uiPriority w:val="99"/>
    <w:rsid w:val="0077535F"/>
    <w:rPr>
      <w:rFonts w:ascii="Courier New" w:hAnsi="Courier New"/>
      <w:lang w:val="x-none" w:eastAsia="x-none"/>
    </w:rPr>
  </w:style>
  <w:style w:type="character" w:customStyle="1" w:styleId="FontStyle16">
    <w:name w:val="Font Style16"/>
    <w:rsid w:val="00C77CB3"/>
    <w:rPr>
      <w:rFonts w:ascii="Times New Roman" w:hAnsi="Times New Roman" w:cs="Times New Roman"/>
      <w:sz w:val="22"/>
      <w:szCs w:val="22"/>
    </w:rPr>
  </w:style>
  <w:style w:type="paragraph" w:customStyle="1" w:styleId="ListParagraph1">
    <w:name w:val="List Paragraph1"/>
    <w:basedOn w:val="Normal"/>
    <w:rsid w:val="005A77CE"/>
    <w:pPr>
      <w:ind w:left="720"/>
      <w:contextualSpacing/>
    </w:pPr>
    <w:rPr>
      <w:sz w:val="24"/>
      <w:szCs w:val="24"/>
      <w:lang w:val="ru-RU" w:eastAsia="ru-RU"/>
    </w:rPr>
  </w:style>
  <w:style w:type="paragraph" w:customStyle="1" w:styleId="5">
    <w:name w:val="заголовок 5"/>
    <w:basedOn w:val="Normal"/>
    <w:next w:val="BodyText"/>
    <w:rsid w:val="00BE4C7C"/>
    <w:pPr>
      <w:keepNext/>
      <w:keepLines/>
      <w:widowControl w:val="0"/>
      <w:spacing w:before="120" w:after="80"/>
    </w:pPr>
    <w:rPr>
      <w:rFonts w:ascii="Arial" w:hAnsi="Arial"/>
      <w:b/>
      <w:kern w:val="28"/>
      <w:lang w:eastAsia="ru-RU"/>
    </w:rPr>
  </w:style>
  <w:style w:type="paragraph" w:customStyle="1" w:styleId="Default">
    <w:name w:val="Default"/>
    <w:rsid w:val="0043783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2">
    <w:name w:val="Основний текст (2)_"/>
    <w:link w:val="21"/>
    <w:rsid w:val="0023636D"/>
    <w:rPr>
      <w:sz w:val="22"/>
      <w:szCs w:val="22"/>
      <w:lang w:bidi="ar-SA"/>
    </w:rPr>
  </w:style>
  <w:style w:type="character" w:customStyle="1" w:styleId="20">
    <w:name w:val="Основний текст (2)"/>
    <w:basedOn w:val="2"/>
    <w:rsid w:val="0023636D"/>
    <w:rPr>
      <w:sz w:val="22"/>
      <w:szCs w:val="22"/>
      <w:lang w:bidi="ar-SA"/>
    </w:rPr>
  </w:style>
  <w:style w:type="character" w:customStyle="1" w:styleId="50">
    <w:name w:val="Основний текст (5)_"/>
    <w:link w:val="51"/>
    <w:rsid w:val="0023636D"/>
    <w:rPr>
      <w:b/>
      <w:bCs/>
      <w:sz w:val="22"/>
      <w:szCs w:val="22"/>
      <w:lang w:bidi="ar-SA"/>
    </w:rPr>
  </w:style>
  <w:style w:type="character" w:customStyle="1" w:styleId="52">
    <w:name w:val="Основний текст (5)"/>
    <w:basedOn w:val="50"/>
    <w:rsid w:val="0023636D"/>
    <w:rPr>
      <w:b/>
      <w:bCs/>
      <w:sz w:val="22"/>
      <w:szCs w:val="22"/>
      <w:lang w:bidi="ar-SA"/>
    </w:rPr>
  </w:style>
  <w:style w:type="character" w:customStyle="1" w:styleId="a">
    <w:name w:val="Зміст_"/>
    <w:link w:val="1"/>
    <w:rsid w:val="0023636D"/>
    <w:rPr>
      <w:b/>
      <w:bCs/>
      <w:sz w:val="22"/>
      <w:szCs w:val="22"/>
      <w:lang w:bidi="ar-SA"/>
    </w:rPr>
  </w:style>
  <w:style w:type="character" w:customStyle="1" w:styleId="a0">
    <w:name w:val="Зміст"/>
    <w:basedOn w:val="a"/>
    <w:rsid w:val="0023636D"/>
    <w:rPr>
      <w:b/>
      <w:bCs/>
      <w:sz w:val="22"/>
      <w:szCs w:val="22"/>
      <w:lang w:bidi="ar-SA"/>
    </w:rPr>
  </w:style>
  <w:style w:type="character" w:customStyle="1" w:styleId="22">
    <w:name w:val="Зміст (2)_"/>
    <w:link w:val="23"/>
    <w:rsid w:val="0023636D"/>
    <w:rPr>
      <w:sz w:val="22"/>
      <w:szCs w:val="22"/>
      <w:lang w:bidi="ar-SA"/>
    </w:rPr>
  </w:style>
  <w:style w:type="character" w:customStyle="1" w:styleId="24">
    <w:name w:val="Зміст (2) + Напівжирний"/>
    <w:rsid w:val="0023636D"/>
    <w:rPr>
      <w:b/>
      <w:bCs/>
      <w:sz w:val="22"/>
      <w:szCs w:val="22"/>
      <w:lang w:bidi="ar-SA"/>
    </w:rPr>
  </w:style>
  <w:style w:type="character" w:customStyle="1" w:styleId="230">
    <w:name w:val="Зміст (2) + Напівжирний3"/>
    <w:rsid w:val="0023636D"/>
    <w:rPr>
      <w:b/>
      <w:bCs/>
      <w:sz w:val="22"/>
      <w:szCs w:val="22"/>
      <w:lang w:bidi="ar-SA"/>
    </w:rPr>
  </w:style>
  <w:style w:type="character" w:customStyle="1" w:styleId="55">
    <w:name w:val="Основний текст (5) + Не напівжирний5"/>
    <w:basedOn w:val="50"/>
    <w:rsid w:val="0023636D"/>
    <w:rPr>
      <w:b/>
      <w:bCs/>
      <w:sz w:val="22"/>
      <w:szCs w:val="22"/>
      <w:lang w:bidi="ar-SA"/>
    </w:rPr>
  </w:style>
  <w:style w:type="character" w:customStyle="1" w:styleId="240">
    <w:name w:val="Основний текст (2) + Напівжирний4"/>
    <w:rsid w:val="0023636D"/>
    <w:rPr>
      <w:b/>
      <w:bCs/>
      <w:sz w:val="22"/>
      <w:szCs w:val="22"/>
      <w:lang w:bidi="ar-SA"/>
    </w:rPr>
  </w:style>
  <w:style w:type="character" w:customStyle="1" w:styleId="13">
    <w:name w:val="Основний текст (13)_"/>
    <w:link w:val="130"/>
    <w:rsid w:val="0023636D"/>
    <w:rPr>
      <w:rFonts w:ascii="Arial" w:hAnsi="Arial"/>
      <w:sz w:val="19"/>
      <w:szCs w:val="19"/>
      <w:lang w:bidi="ar-SA"/>
    </w:rPr>
  </w:style>
  <w:style w:type="character" w:customStyle="1" w:styleId="12">
    <w:name w:val="Основний текст (12)_"/>
    <w:link w:val="120"/>
    <w:rsid w:val="0023636D"/>
    <w:rPr>
      <w:rFonts w:ascii="Arial" w:hAnsi="Arial"/>
      <w:sz w:val="19"/>
      <w:szCs w:val="19"/>
      <w:lang w:bidi="ar-SA"/>
    </w:rPr>
  </w:style>
  <w:style w:type="character" w:customStyle="1" w:styleId="57">
    <w:name w:val="Основний текст (5)7"/>
    <w:basedOn w:val="50"/>
    <w:rsid w:val="0023636D"/>
    <w:rPr>
      <w:b/>
      <w:bCs/>
      <w:sz w:val="22"/>
      <w:szCs w:val="22"/>
      <w:lang w:bidi="ar-SA"/>
    </w:rPr>
  </w:style>
  <w:style w:type="character" w:customStyle="1" w:styleId="26">
    <w:name w:val="Основний текст (2)6"/>
    <w:basedOn w:val="2"/>
    <w:rsid w:val="0023636D"/>
    <w:rPr>
      <w:sz w:val="22"/>
      <w:szCs w:val="22"/>
      <w:lang w:bidi="ar-SA"/>
    </w:rPr>
  </w:style>
  <w:style w:type="character" w:customStyle="1" w:styleId="11pt1">
    <w:name w:val="Основний текст + 11 pt1"/>
    <w:rsid w:val="0023636D"/>
    <w:rPr>
      <w:rFonts w:ascii="Times New Roman" w:hAnsi="Times New Roman" w:cs="Times New Roman"/>
      <w:spacing w:val="0"/>
      <w:sz w:val="22"/>
      <w:szCs w:val="22"/>
    </w:rPr>
  </w:style>
  <w:style w:type="character" w:customStyle="1" w:styleId="56">
    <w:name w:val="Основний текст (5)6"/>
    <w:basedOn w:val="50"/>
    <w:rsid w:val="0023636D"/>
    <w:rPr>
      <w:b/>
      <w:bCs/>
      <w:sz w:val="22"/>
      <w:szCs w:val="22"/>
      <w:lang w:bidi="ar-SA"/>
    </w:rPr>
  </w:style>
  <w:style w:type="character" w:customStyle="1" w:styleId="54">
    <w:name w:val="Основний текст (5) + Не напівжирний4"/>
    <w:basedOn w:val="50"/>
    <w:rsid w:val="0023636D"/>
    <w:rPr>
      <w:b/>
      <w:bCs/>
      <w:sz w:val="22"/>
      <w:szCs w:val="22"/>
      <w:lang w:bidi="ar-SA"/>
    </w:rPr>
  </w:style>
  <w:style w:type="character" w:customStyle="1" w:styleId="25">
    <w:name w:val="Основний текст (2)5"/>
    <w:basedOn w:val="2"/>
    <w:rsid w:val="0023636D"/>
    <w:rPr>
      <w:sz w:val="22"/>
      <w:szCs w:val="22"/>
      <w:lang w:bidi="ar-SA"/>
    </w:rPr>
  </w:style>
  <w:style w:type="paragraph" w:customStyle="1" w:styleId="21">
    <w:name w:val="Основний текст (2)1"/>
    <w:basedOn w:val="Normal"/>
    <w:link w:val="2"/>
    <w:rsid w:val="0023636D"/>
    <w:pPr>
      <w:shd w:val="clear" w:color="auto" w:fill="FFFFFF"/>
      <w:spacing w:line="274" w:lineRule="exact"/>
    </w:pPr>
    <w:rPr>
      <w:sz w:val="22"/>
      <w:szCs w:val="22"/>
      <w:lang w:val="x-none" w:eastAsia="x-none"/>
    </w:rPr>
  </w:style>
  <w:style w:type="paragraph" w:customStyle="1" w:styleId="51">
    <w:name w:val="Основний текст (5)1"/>
    <w:basedOn w:val="Normal"/>
    <w:link w:val="50"/>
    <w:rsid w:val="0023636D"/>
    <w:pPr>
      <w:shd w:val="clear" w:color="auto" w:fill="FFFFFF"/>
      <w:spacing w:before="180" w:after="360" w:line="240" w:lineRule="atLeast"/>
      <w:jc w:val="both"/>
    </w:pPr>
    <w:rPr>
      <w:b/>
      <w:bCs/>
      <w:sz w:val="22"/>
      <w:szCs w:val="22"/>
      <w:lang w:val="x-none" w:eastAsia="x-none"/>
    </w:rPr>
  </w:style>
  <w:style w:type="paragraph" w:customStyle="1" w:styleId="1">
    <w:name w:val="Зміст1"/>
    <w:basedOn w:val="Normal"/>
    <w:link w:val="a"/>
    <w:rsid w:val="0023636D"/>
    <w:pPr>
      <w:shd w:val="clear" w:color="auto" w:fill="FFFFFF"/>
      <w:spacing w:line="274" w:lineRule="exact"/>
    </w:pPr>
    <w:rPr>
      <w:b/>
      <w:bCs/>
      <w:sz w:val="22"/>
      <w:szCs w:val="22"/>
      <w:lang w:val="x-none" w:eastAsia="x-none"/>
    </w:rPr>
  </w:style>
  <w:style w:type="paragraph" w:customStyle="1" w:styleId="23">
    <w:name w:val="Зміст (2)"/>
    <w:basedOn w:val="Normal"/>
    <w:link w:val="22"/>
    <w:rsid w:val="0023636D"/>
    <w:pPr>
      <w:shd w:val="clear" w:color="auto" w:fill="FFFFFF"/>
      <w:spacing w:line="274" w:lineRule="exact"/>
    </w:pPr>
    <w:rPr>
      <w:sz w:val="22"/>
      <w:szCs w:val="22"/>
      <w:lang w:val="x-none" w:eastAsia="x-none"/>
    </w:rPr>
  </w:style>
  <w:style w:type="paragraph" w:customStyle="1" w:styleId="130">
    <w:name w:val="Основний текст (13)"/>
    <w:basedOn w:val="Normal"/>
    <w:link w:val="13"/>
    <w:rsid w:val="0023636D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120">
    <w:name w:val="Основний текст (12)"/>
    <w:basedOn w:val="Normal"/>
    <w:link w:val="12"/>
    <w:rsid w:val="0023636D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character" w:customStyle="1" w:styleId="241">
    <w:name w:val="Основний текст (2)4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550">
    <w:name w:val="Основний текст (5)5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16">
    <w:name w:val="Основний текст (16)_"/>
    <w:link w:val="161"/>
    <w:rsid w:val="005D70EE"/>
    <w:rPr>
      <w:sz w:val="22"/>
      <w:szCs w:val="22"/>
      <w:lang w:bidi="ar-SA"/>
    </w:rPr>
  </w:style>
  <w:style w:type="character" w:customStyle="1" w:styleId="160">
    <w:name w:val="Основний текст (16) + Напівжирний"/>
    <w:rsid w:val="005D70EE"/>
    <w:rPr>
      <w:b/>
      <w:bCs/>
      <w:sz w:val="22"/>
      <w:szCs w:val="22"/>
      <w:u w:val="single"/>
      <w:lang w:bidi="ar-SA"/>
    </w:rPr>
  </w:style>
  <w:style w:type="character" w:customStyle="1" w:styleId="162">
    <w:name w:val="Основний текст (16)"/>
    <w:basedOn w:val="16"/>
    <w:rsid w:val="005D70EE"/>
    <w:rPr>
      <w:sz w:val="22"/>
      <w:szCs w:val="22"/>
      <w:lang w:bidi="ar-SA"/>
    </w:rPr>
  </w:style>
  <w:style w:type="character" w:customStyle="1" w:styleId="540">
    <w:name w:val="Основний текст (5)4"/>
    <w:rsid w:val="005D70EE"/>
    <w:rPr>
      <w:rFonts w:ascii="Times New Roman" w:hAnsi="Times New Roman" w:cs="Times New Roman"/>
      <w:b w:val="0"/>
      <w:bCs w:val="0"/>
      <w:spacing w:val="0"/>
      <w:sz w:val="22"/>
      <w:szCs w:val="22"/>
      <w:u w:val="single"/>
      <w:lang w:bidi="ar-SA"/>
    </w:rPr>
  </w:style>
  <w:style w:type="character" w:customStyle="1" w:styleId="53">
    <w:name w:val="Основний текст (5) + Не напівжирний3"/>
    <w:rsid w:val="005D70EE"/>
    <w:rPr>
      <w:rFonts w:ascii="Times New Roman" w:hAnsi="Times New Roman" w:cs="Times New Roman"/>
      <w:b/>
      <w:bCs/>
      <w:spacing w:val="0"/>
      <w:sz w:val="22"/>
      <w:szCs w:val="22"/>
      <w:u w:val="single"/>
      <w:lang w:bidi="ar-SA"/>
    </w:rPr>
  </w:style>
  <w:style w:type="character" w:customStyle="1" w:styleId="27">
    <w:name w:val="Зміст2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220">
    <w:name w:val="Зміст (2) + Напівжирний2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210">
    <w:name w:val="Зміст (2) + Напівжирний1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520">
    <w:name w:val="Основний текст (5) + Не напівжирний2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231">
    <w:name w:val="Основний текст (2) + Напівжирний3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customStyle="1" w:styleId="14">
    <w:name w:val="Основний текст (14)_"/>
    <w:link w:val="140"/>
    <w:rsid w:val="005D70EE"/>
    <w:rPr>
      <w:rFonts w:ascii="Arial" w:hAnsi="Arial"/>
      <w:sz w:val="19"/>
      <w:szCs w:val="19"/>
      <w:lang w:bidi="ar-SA"/>
    </w:rPr>
  </w:style>
  <w:style w:type="character" w:customStyle="1" w:styleId="15">
    <w:name w:val="Основний текст (15)_"/>
    <w:link w:val="150"/>
    <w:rsid w:val="005D70EE"/>
    <w:rPr>
      <w:rFonts w:ascii="Arial" w:hAnsi="Arial"/>
      <w:sz w:val="19"/>
      <w:szCs w:val="19"/>
      <w:lang w:bidi="ar-SA"/>
    </w:rPr>
  </w:style>
  <w:style w:type="character" w:customStyle="1" w:styleId="28">
    <w:name w:val="Підпис до таблиці (2)_"/>
    <w:link w:val="211"/>
    <w:rsid w:val="005D70EE"/>
    <w:rPr>
      <w:sz w:val="22"/>
      <w:szCs w:val="22"/>
      <w:lang w:bidi="ar-SA"/>
    </w:rPr>
  </w:style>
  <w:style w:type="character" w:customStyle="1" w:styleId="29">
    <w:name w:val="Підпис до таблиці (2) + Напівжирний"/>
    <w:rsid w:val="005D70EE"/>
    <w:rPr>
      <w:b/>
      <w:bCs/>
      <w:sz w:val="22"/>
      <w:szCs w:val="22"/>
      <w:lang w:bidi="ar-SA"/>
    </w:rPr>
  </w:style>
  <w:style w:type="character" w:customStyle="1" w:styleId="2a">
    <w:name w:val="Підпис до таблиці (2)"/>
    <w:basedOn w:val="28"/>
    <w:rsid w:val="005D70EE"/>
    <w:rPr>
      <w:sz w:val="22"/>
      <w:szCs w:val="22"/>
      <w:lang w:bidi="ar-SA"/>
    </w:rPr>
  </w:style>
  <w:style w:type="character" w:customStyle="1" w:styleId="3">
    <w:name w:val="Підпис до таблиці (3)_"/>
    <w:link w:val="31"/>
    <w:rsid w:val="005D70EE"/>
    <w:rPr>
      <w:b/>
      <w:bCs/>
      <w:sz w:val="22"/>
      <w:szCs w:val="22"/>
      <w:lang w:bidi="ar-SA"/>
    </w:rPr>
  </w:style>
  <w:style w:type="character" w:customStyle="1" w:styleId="30">
    <w:name w:val="Підпис до таблиці (3)"/>
    <w:basedOn w:val="3"/>
    <w:rsid w:val="005D70EE"/>
    <w:rPr>
      <w:b/>
      <w:bCs/>
      <w:sz w:val="22"/>
      <w:szCs w:val="22"/>
      <w:lang w:bidi="ar-SA"/>
    </w:rPr>
  </w:style>
  <w:style w:type="character" w:customStyle="1" w:styleId="530">
    <w:name w:val="Основний текст (5)3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232">
    <w:name w:val="Основний текст (2)3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221">
    <w:name w:val="Основний текст (2) + Напівжирний2"/>
    <w:rsid w:val="005D70EE"/>
    <w:rPr>
      <w:rFonts w:ascii="Times New Roman" w:hAnsi="Times New Roman" w:cs="Times New Roman"/>
      <w:b/>
      <w:bCs/>
      <w:noProof/>
      <w:spacing w:val="0"/>
      <w:sz w:val="22"/>
      <w:szCs w:val="22"/>
      <w:lang w:bidi="ar-SA"/>
    </w:rPr>
  </w:style>
  <w:style w:type="character" w:customStyle="1" w:styleId="222">
    <w:name w:val="Основний текст (2)2"/>
    <w:rsid w:val="005D70EE"/>
    <w:rPr>
      <w:rFonts w:ascii="Times New Roman" w:hAnsi="Times New Roman" w:cs="Times New Roman"/>
      <w:spacing w:val="0"/>
      <w:sz w:val="22"/>
      <w:szCs w:val="22"/>
      <w:lang w:bidi="ar-SA"/>
    </w:rPr>
  </w:style>
  <w:style w:type="character" w:customStyle="1" w:styleId="521">
    <w:name w:val="Основний текст (5)2"/>
    <w:rsid w:val="005D70EE"/>
    <w:rPr>
      <w:rFonts w:ascii="Times New Roman" w:hAnsi="Times New Roman" w:cs="Times New Roman"/>
      <w:b w:val="0"/>
      <w:bCs w:val="0"/>
      <w:spacing w:val="0"/>
      <w:sz w:val="22"/>
      <w:szCs w:val="22"/>
      <w:lang w:bidi="ar-SA"/>
    </w:rPr>
  </w:style>
  <w:style w:type="character" w:customStyle="1" w:styleId="510">
    <w:name w:val="Основний текст (5) + Не напівжирний1"/>
    <w:rsid w:val="005D70EE"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paragraph" w:customStyle="1" w:styleId="161">
    <w:name w:val="Основний текст (16)1"/>
    <w:basedOn w:val="Normal"/>
    <w:link w:val="16"/>
    <w:rsid w:val="005D70EE"/>
    <w:pPr>
      <w:shd w:val="clear" w:color="auto" w:fill="FFFFFF"/>
      <w:spacing w:before="300" w:after="120" w:line="240" w:lineRule="atLeast"/>
    </w:pPr>
    <w:rPr>
      <w:sz w:val="22"/>
      <w:szCs w:val="22"/>
      <w:lang w:val="x-none" w:eastAsia="x-none"/>
    </w:rPr>
  </w:style>
  <w:style w:type="paragraph" w:customStyle="1" w:styleId="140">
    <w:name w:val="Основний текст (14)"/>
    <w:basedOn w:val="Normal"/>
    <w:link w:val="14"/>
    <w:rsid w:val="005D70EE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150">
    <w:name w:val="Основний текст (15)"/>
    <w:basedOn w:val="Normal"/>
    <w:link w:val="15"/>
    <w:rsid w:val="005D70EE"/>
    <w:pPr>
      <w:shd w:val="clear" w:color="auto" w:fill="FFFFFF"/>
      <w:spacing w:line="240" w:lineRule="atLeast"/>
      <w:jc w:val="both"/>
    </w:pPr>
    <w:rPr>
      <w:rFonts w:ascii="Arial" w:hAnsi="Arial"/>
      <w:sz w:val="19"/>
      <w:szCs w:val="19"/>
      <w:lang w:val="x-none" w:eastAsia="x-none"/>
    </w:rPr>
  </w:style>
  <w:style w:type="paragraph" w:customStyle="1" w:styleId="211">
    <w:name w:val="Підпис до таблиці (2)1"/>
    <w:basedOn w:val="Normal"/>
    <w:link w:val="28"/>
    <w:rsid w:val="005D70EE"/>
    <w:pPr>
      <w:shd w:val="clear" w:color="auto" w:fill="FFFFFF"/>
      <w:spacing w:line="283" w:lineRule="exact"/>
      <w:jc w:val="both"/>
    </w:pPr>
    <w:rPr>
      <w:sz w:val="22"/>
      <w:szCs w:val="22"/>
      <w:lang w:val="x-none" w:eastAsia="x-none"/>
    </w:rPr>
  </w:style>
  <w:style w:type="paragraph" w:customStyle="1" w:styleId="31">
    <w:name w:val="Підпис до таблиці (3)1"/>
    <w:basedOn w:val="Normal"/>
    <w:link w:val="3"/>
    <w:rsid w:val="005D70EE"/>
    <w:pPr>
      <w:shd w:val="clear" w:color="auto" w:fill="FFFFFF"/>
      <w:spacing w:line="230" w:lineRule="exact"/>
      <w:jc w:val="both"/>
    </w:pPr>
    <w:rPr>
      <w:b/>
      <w:bCs/>
      <w:sz w:val="22"/>
      <w:szCs w:val="22"/>
      <w:lang w:val="x-none" w:eastAsia="x-none"/>
    </w:rPr>
  </w:style>
  <w:style w:type="character" w:customStyle="1" w:styleId="PlainTextChar">
    <w:name w:val="Plain Text Char"/>
    <w:aliases w:val=" Знак Знак Знак Знак Знак Знак Знак Знак Знак Знак Знак Знак Char,Знак Знак Знак Знак Знак Знак Знак Знак Знак Знак Знак Знак Char"/>
    <w:link w:val="PlainText"/>
    <w:uiPriority w:val="99"/>
    <w:locked/>
    <w:rsid w:val="000F2DA3"/>
    <w:rPr>
      <w:rFonts w:ascii="Courier New" w:hAnsi="Courier New" w:cs="Courier New"/>
    </w:rPr>
  </w:style>
  <w:style w:type="character" w:customStyle="1" w:styleId="10">
    <w:name w:val="Заголовок №1_"/>
    <w:link w:val="11"/>
    <w:rsid w:val="00FD47A4"/>
    <w:rPr>
      <w:sz w:val="30"/>
      <w:szCs w:val="30"/>
      <w:shd w:val="clear" w:color="auto" w:fill="FFFFFF"/>
    </w:rPr>
  </w:style>
  <w:style w:type="character" w:customStyle="1" w:styleId="2b">
    <w:name w:val="Основний текст (2) + Не 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  <w:lang w:bidi="ar-SA"/>
    </w:rPr>
  </w:style>
  <w:style w:type="character" w:customStyle="1" w:styleId="2c">
    <w:name w:val="Заголовок №2_"/>
    <w:link w:val="2d"/>
    <w:rsid w:val="00FD47A4"/>
    <w:rPr>
      <w:sz w:val="27"/>
      <w:szCs w:val="27"/>
      <w:shd w:val="clear" w:color="auto" w:fill="FFFFFF"/>
    </w:rPr>
  </w:style>
  <w:style w:type="character" w:customStyle="1" w:styleId="a1">
    <w:name w:val="Основний текст_"/>
    <w:link w:val="17"/>
    <w:rsid w:val="00FD47A4"/>
    <w:rPr>
      <w:sz w:val="19"/>
      <w:szCs w:val="19"/>
      <w:shd w:val="clear" w:color="auto" w:fill="FFFFFF"/>
    </w:rPr>
  </w:style>
  <w:style w:type="character" w:customStyle="1" w:styleId="a2">
    <w:name w:val="Основний текст + 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-1pt">
    <w:name w:val="Основний текст + Інтервал -1 pt"/>
    <w:rsid w:val="00FD47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19"/>
      <w:szCs w:val="19"/>
    </w:rPr>
  </w:style>
  <w:style w:type="character" w:customStyle="1" w:styleId="115pt">
    <w:name w:val="Основний текст + 11;5 pt;Напівжирний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2115pt">
    <w:name w:val="Заголовок №2 + 11;5 pt"/>
    <w:rsid w:val="00FD47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32">
    <w:name w:val="Заголовок №3_"/>
    <w:link w:val="33"/>
    <w:rsid w:val="00FD47A4"/>
    <w:rPr>
      <w:sz w:val="23"/>
      <w:szCs w:val="23"/>
      <w:shd w:val="clear" w:color="auto" w:fill="FFFFFF"/>
    </w:rPr>
  </w:style>
  <w:style w:type="character" w:customStyle="1" w:styleId="2-1pt">
    <w:name w:val="Основний текст (2) + Не напівжирний;Інтервал -1 pt"/>
    <w:rsid w:val="00FD47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20"/>
      <w:sz w:val="19"/>
      <w:szCs w:val="19"/>
      <w:lang w:bidi="ar-SA"/>
    </w:rPr>
  </w:style>
  <w:style w:type="paragraph" w:customStyle="1" w:styleId="11">
    <w:name w:val="Заголовок №1"/>
    <w:basedOn w:val="Normal"/>
    <w:link w:val="10"/>
    <w:rsid w:val="00FD47A4"/>
    <w:pPr>
      <w:shd w:val="clear" w:color="auto" w:fill="FFFFFF"/>
      <w:spacing w:after="360" w:line="0" w:lineRule="atLeast"/>
      <w:outlineLvl w:val="0"/>
    </w:pPr>
    <w:rPr>
      <w:sz w:val="30"/>
      <w:szCs w:val="30"/>
    </w:rPr>
  </w:style>
  <w:style w:type="paragraph" w:customStyle="1" w:styleId="2d">
    <w:name w:val="Заголовок №2"/>
    <w:basedOn w:val="Normal"/>
    <w:link w:val="2c"/>
    <w:rsid w:val="00FD47A4"/>
    <w:pPr>
      <w:shd w:val="clear" w:color="auto" w:fill="FFFFFF"/>
      <w:spacing w:before="480" w:after="360" w:line="0" w:lineRule="atLeast"/>
      <w:outlineLvl w:val="1"/>
    </w:pPr>
    <w:rPr>
      <w:sz w:val="27"/>
      <w:szCs w:val="27"/>
    </w:rPr>
  </w:style>
  <w:style w:type="paragraph" w:customStyle="1" w:styleId="17">
    <w:name w:val="Основний текст1"/>
    <w:basedOn w:val="Normal"/>
    <w:link w:val="a1"/>
    <w:rsid w:val="00FD47A4"/>
    <w:pPr>
      <w:shd w:val="clear" w:color="auto" w:fill="FFFFFF"/>
      <w:spacing w:line="394" w:lineRule="exact"/>
    </w:pPr>
    <w:rPr>
      <w:sz w:val="19"/>
      <w:szCs w:val="19"/>
    </w:rPr>
  </w:style>
  <w:style w:type="paragraph" w:customStyle="1" w:styleId="33">
    <w:name w:val="Заголовок №3"/>
    <w:basedOn w:val="Normal"/>
    <w:link w:val="32"/>
    <w:rsid w:val="00FD47A4"/>
    <w:pPr>
      <w:shd w:val="clear" w:color="auto" w:fill="FFFFFF"/>
      <w:spacing w:before="300" w:after="300" w:line="0" w:lineRule="atLeast"/>
      <w:jc w:val="both"/>
      <w:outlineLvl w:val="2"/>
    </w:pPr>
    <w:rPr>
      <w:sz w:val="23"/>
      <w:szCs w:val="23"/>
    </w:rPr>
  </w:style>
  <w:style w:type="character" w:styleId="Strong">
    <w:name w:val="Strong"/>
    <w:uiPriority w:val="22"/>
    <w:qFormat/>
    <w:rsid w:val="00547D86"/>
    <w:rPr>
      <w:b/>
      <w:bCs/>
    </w:rPr>
  </w:style>
  <w:style w:type="character" w:customStyle="1" w:styleId="bibliographic-informationtitle">
    <w:name w:val="bibliographic-information__title"/>
    <w:rsid w:val="00120B06"/>
  </w:style>
  <w:style w:type="character" w:customStyle="1" w:styleId="bibliographic-informationvalue">
    <w:name w:val="bibliographic-information__value"/>
    <w:rsid w:val="00120B06"/>
  </w:style>
  <w:style w:type="paragraph" w:styleId="ListParagraph">
    <w:name w:val="List Paragraph"/>
    <w:basedOn w:val="Normal"/>
    <w:uiPriority w:val="34"/>
    <w:qFormat/>
    <w:rsid w:val="00F11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C7679-24DC-497D-AAB2-A25FD0542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2684</Words>
  <Characters>1530</Characters>
  <Application>Microsoft Office Word</Application>
  <DocSecurity>0</DocSecurity>
  <Lines>12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 підведення підсумків наукової</vt:lpstr>
      <vt:lpstr>Про підведення підсумків наукової</vt:lpstr>
    </vt:vector>
  </TitlesOfParts>
  <Company>TANE</Company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підведення підсумків наукової</dc:title>
  <dc:subject/>
  <dc:creator>IAC</dc:creator>
  <cp:keywords/>
  <cp:lastModifiedBy>Максим Колода</cp:lastModifiedBy>
  <cp:revision>5</cp:revision>
  <cp:lastPrinted>2019-10-15T07:29:00Z</cp:lastPrinted>
  <dcterms:created xsi:type="dcterms:W3CDTF">2021-12-02T20:03:00Z</dcterms:created>
  <dcterms:modified xsi:type="dcterms:W3CDTF">2021-12-02T20:17:00Z</dcterms:modified>
</cp:coreProperties>
</file>