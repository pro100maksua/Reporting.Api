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F4015" w14:textId="77777777" w:rsidR="001A5E4F" w:rsidRPr="00620E41" w:rsidRDefault="001A5E4F">
      <w:pPr>
        <w:pStyle w:val="Title"/>
        <w:rPr>
          <w:szCs w:val="24"/>
        </w:rPr>
      </w:pPr>
      <w:r w:rsidRPr="00620E41">
        <w:rPr>
          <w:szCs w:val="24"/>
        </w:rPr>
        <w:t>П Л А Н</w:t>
      </w:r>
    </w:p>
    <w:p w14:paraId="6B0A4D1A" w14:textId="56279D76" w:rsidR="001A5E4F" w:rsidRPr="00620E41" w:rsidRDefault="001A5E4F">
      <w:pPr>
        <w:jc w:val="center"/>
        <w:rPr>
          <w:b/>
          <w:sz w:val="24"/>
          <w:szCs w:val="24"/>
        </w:rPr>
      </w:pPr>
      <w:r w:rsidRPr="00620E41">
        <w:rPr>
          <w:b/>
          <w:sz w:val="24"/>
          <w:szCs w:val="24"/>
        </w:rPr>
        <w:t xml:space="preserve">проведення міжнародних,  всеукраїнських та внутріуніверситетських наукових </w:t>
      </w:r>
      <w:r w:rsidR="00FC5D83" w:rsidRPr="00620E41">
        <w:rPr>
          <w:b/>
          <w:sz w:val="24"/>
          <w:szCs w:val="24"/>
        </w:rPr>
        <w:br/>
      </w:r>
      <w:r w:rsidRPr="00620E41">
        <w:rPr>
          <w:b/>
          <w:sz w:val="24"/>
          <w:szCs w:val="24"/>
        </w:rPr>
        <w:t xml:space="preserve">конференцій молодих вчених та студентів на </w:t>
      </w:r>
      <w:r w:rsidR="00354C80">
        <w:rPr>
          <w:b/>
          <w:sz w:val="24"/>
          <w:szCs w:val="24"/>
        </w:rPr>
        <w:fldChar w:fldCharType="begin"/>
      </w:r>
      <w:r w:rsidR="00354C80">
        <w:rPr>
          <w:b/>
          <w:sz w:val="24"/>
          <w:szCs w:val="24"/>
        </w:rPr>
        <w:instrText xml:space="preserve"> MERGEFIELD  Year  \* MERGEFORMAT </w:instrText>
      </w:r>
      <w:r w:rsidR="00354C80">
        <w:rPr>
          <w:b/>
          <w:sz w:val="24"/>
          <w:szCs w:val="24"/>
        </w:rPr>
        <w:fldChar w:fldCharType="separate"/>
      </w:r>
      <w:r w:rsidR="00354C80">
        <w:rPr>
          <w:b/>
          <w:noProof/>
          <w:sz w:val="24"/>
          <w:szCs w:val="24"/>
        </w:rPr>
        <w:t>«Year»</w:t>
      </w:r>
      <w:r w:rsidR="00354C80">
        <w:rPr>
          <w:b/>
          <w:sz w:val="24"/>
          <w:szCs w:val="24"/>
        </w:rPr>
        <w:fldChar w:fldCharType="end"/>
      </w:r>
      <w:r w:rsidR="002E2C51" w:rsidRPr="00620E41">
        <w:rPr>
          <w:b/>
          <w:sz w:val="24"/>
          <w:szCs w:val="24"/>
        </w:rPr>
        <w:t xml:space="preserve"> </w:t>
      </w:r>
      <w:r w:rsidRPr="00620E41">
        <w:rPr>
          <w:b/>
          <w:sz w:val="24"/>
          <w:szCs w:val="24"/>
        </w:rPr>
        <w:t>рік</w:t>
      </w:r>
    </w:p>
    <w:p w14:paraId="053CD8BB" w14:textId="16FABA62" w:rsidR="001A5E4F" w:rsidRPr="00620E41" w:rsidRDefault="001A5E4F">
      <w:pPr>
        <w:jc w:val="center"/>
        <w:rPr>
          <w:sz w:val="24"/>
          <w:szCs w:val="24"/>
        </w:rPr>
      </w:pPr>
      <w:r w:rsidRPr="00620E41">
        <w:rPr>
          <w:b/>
          <w:sz w:val="24"/>
          <w:szCs w:val="24"/>
        </w:rPr>
        <w:t>кафедрою</w:t>
      </w:r>
      <w:r w:rsidRPr="00620E41">
        <w:rPr>
          <w:sz w:val="24"/>
          <w:szCs w:val="24"/>
        </w:rPr>
        <w:t>____________________</w:t>
      </w:r>
      <w:r w:rsidR="00077004" w:rsidRPr="00077004">
        <w:rPr>
          <w:bCs/>
          <w:sz w:val="24"/>
          <w:szCs w:val="24"/>
          <w:u w:val="single"/>
        </w:rPr>
        <w:t xml:space="preserve"> </w:t>
      </w:r>
      <w:r w:rsidR="00354C80">
        <w:rPr>
          <w:bCs/>
          <w:sz w:val="24"/>
          <w:szCs w:val="24"/>
          <w:u w:val="single"/>
        </w:rPr>
        <w:fldChar w:fldCharType="begin"/>
      </w:r>
      <w:r w:rsidR="00354C80">
        <w:rPr>
          <w:bCs/>
          <w:sz w:val="24"/>
          <w:szCs w:val="24"/>
          <w:u w:val="single"/>
        </w:rPr>
        <w:instrText xml:space="preserve"> MERGEFIELD  Department  \* MERGEFORMAT </w:instrText>
      </w:r>
      <w:r w:rsidR="00354C80">
        <w:rPr>
          <w:bCs/>
          <w:sz w:val="24"/>
          <w:szCs w:val="24"/>
          <w:u w:val="single"/>
        </w:rPr>
        <w:fldChar w:fldCharType="separate"/>
      </w:r>
      <w:r w:rsidR="00354C80">
        <w:rPr>
          <w:bCs/>
          <w:noProof/>
          <w:sz w:val="24"/>
          <w:szCs w:val="24"/>
          <w:u w:val="single"/>
        </w:rPr>
        <w:t>«Department»</w:t>
      </w:r>
      <w:r w:rsidR="00354C80">
        <w:rPr>
          <w:bCs/>
          <w:sz w:val="24"/>
          <w:szCs w:val="24"/>
          <w:u w:val="single"/>
        </w:rPr>
        <w:fldChar w:fldCharType="end"/>
      </w:r>
      <w:r w:rsidRPr="00620E41">
        <w:rPr>
          <w:sz w:val="24"/>
          <w:szCs w:val="24"/>
        </w:rPr>
        <w:t>__________________________</w:t>
      </w:r>
    </w:p>
    <w:p w14:paraId="0A534232" w14:textId="77777777" w:rsidR="001A5E4F" w:rsidRPr="00620E41" w:rsidRDefault="001A5E4F">
      <w:pPr>
        <w:jc w:val="center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3145"/>
        <w:gridCol w:w="1802"/>
        <w:gridCol w:w="1383"/>
        <w:gridCol w:w="2736"/>
      </w:tblGrid>
      <w:tr w:rsidR="00825E47" w:rsidRPr="00620E41" w14:paraId="53D7822C" w14:textId="77777777" w:rsidTr="003A1192">
        <w:tc>
          <w:tcPr>
            <w:tcW w:w="292" w:type="pct"/>
          </w:tcPr>
          <w:p w14:paraId="371F3DD9" w14:textId="77777777" w:rsidR="00825E47" w:rsidRPr="00620E41" w:rsidRDefault="00825E47">
            <w:pPr>
              <w:jc w:val="center"/>
              <w:rPr>
                <w:sz w:val="24"/>
                <w:szCs w:val="24"/>
              </w:rPr>
            </w:pPr>
            <w:r w:rsidRPr="00620E41">
              <w:rPr>
                <w:sz w:val="22"/>
                <w:szCs w:val="22"/>
                <w:lang w:eastAsia="ru-RU"/>
              </w:rPr>
              <w:t>№ з/п</w:t>
            </w:r>
          </w:p>
        </w:tc>
        <w:tc>
          <w:tcPr>
            <w:tcW w:w="1633" w:type="pct"/>
            <w:vAlign w:val="center"/>
          </w:tcPr>
          <w:p w14:paraId="449484D3" w14:textId="77777777" w:rsidR="00825E47" w:rsidRPr="00620E41" w:rsidRDefault="00825E47">
            <w:pPr>
              <w:jc w:val="center"/>
              <w:rPr>
                <w:sz w:val="24"/>
                <w:szCs w:val="24"/>
              </w:rPr>
            </w:pPr>
            <w:r w:rsidRPr="00620E41">
              <w:rPr>
                <w:sz w:val="24"/>
                <w:szCs w:val="24"/>
              </w:rPr>
              <w:t>Назва заходу</w:t>
            </w:r>
          </w:p>
        </w:tc>
        <w:tc>
          <w:tcPr>
            <w:tcW w:w="936" w:type="pct"/>
            <w:vAlign w:val="center"/>
          </w:tcPr>
          <w:p w14:paraId="10B86813" w14:textId="77777777" w:rsidR="00825E47" w:rsidRPr="00620E41" w:rsidRDefault="00825E4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620E41">
              <w:rPr>
                <w:sz w:val="24"/>
                <w:szCs w:val="24"/>
              </w:rPr>
              <w:t>Назва кафедри, місто та термін проведення</w:t>
            </w:r>
          </w:p>
        </w:tc>
        <w:tc>
          <w:tcPr>
            <w:tcW w:w="718" w:type="pct"/>
            <w:vAlign w:val="center"/>
          </w:tcPr>
          <w:p w14:paraId="0D7D5714" w14:textId="77777777" w:rsidR="00825E47" w:rsidRPr="00620E41" w:rsidRDefault="00825E47">
            <w:pPr>
              <w:jc w:val="center"/>
              <w:rPr>
                <w:sz w:val="24"/>
                <w:szCs w:val="24"/>
              </w:rPr>
            </w:pPr>
            <w:r w:rsidRPr="00620E41">
              <w:rPr>
                <w:sz w:val="24"/>
                <w:szCs w:val="24"/>
              </w:rPr>
              <w:t>Кількість</w:t>
            </w:r>
          </w:p>
          <w:p w14:paraId="1C825A42" w14:textId="77777777" w:rsidR="00825E47" w:rsidRPr="00620E41" w:rsidRDefault="00825E47">
            <w:pPr>
              <w:ind w:left="-108" w:right="-108"/>
              <w:jc w:val="center"/>
              <w:rPr>
                <w:sz w:val="24"/>
                <w:szCs w:val="24"/>
              </w:rPr>
            </w:pPr>
            <w:r w:rsidRPr="00620E41">
              <w:rPr>
                <w:sz w:val="24"/>
                <w:szCs w:val="24"/>
              </w:rPr>
              <w:t>учасників</w:t>
            </w:r>
          </w:p>
        </w:tc>
        <w:tc>
          <w:tcPr>
            <w:tcW w:w="1421" w:type="pct"/>
          </w:tcPr>
          <w:p w14:paraId="4FCD4E19" w14:textId="77777777" w:rsidR="00825E47" w:rsidRPr="00620E41" w:rsidRDefault="00825E47">
            <w:pPr>
              <w:rPr>
                <w:sz w:val="24"/>
                <w:szCs w:val="24"/>
              </w:rPr>
            </w:pPr>
            <w:r w:rsidRPr="00620E41">
              <w:rPr>
                <w:sz w:val="24"/>
                <w:szCs w:val="24"/>
              </w:rPr>
              <w:t xml:space="preserve">Міністерства, відомства або установи, що є співорганізаторами </w:t>
            </w:r>
          </w:p>
          <w:p w14:paraId="1239F0CC" w14:textId="77777777" w:rsidR="00825E47" w:rsidRPr="00620E41" w:rsidRDefault="00825E47">
            <w:pPr>
              <w:rPr>
                <w:sz w:val="24"/>
                <w:szCs w:val="24"/>
              </w:rPr>
            </w:pPr>
            <w:r w:rsidRPr="00620E41">
              <w:rPr>
                <w:sz w:val="24"/>
                <w:szCs w:val="24"/>
              </w:rPr>
              <w:t>заходу</w:t>
            </w:r>
          </w:p>
        </w:tc>
      </w:tr>
      <w:tr w:rsidR="00825E47" w:rsidRPr="00620E41" w14:paraId="4FF37DD8" w14:textId="77777777" w:rsidTr="003A1192">
        <w:tc>
          <w:tcPr>
            <w:tcW w:w="292" w:type="pct"/>
          </w:tcPr>
          <w:p w14:paraId="0DA9B771" w14:textId="77777777" w:rsidR="00825E47" w:rsidRPr="00620E41" w:rsidRDefault="00825E47">
            <w:pPr>
              <w:jc w:val="center"/>
            </w:pPr>
          </w:p>
        </w:tc>
        <w:tc>
          <w:tcPr>
            <w:tcW w:w="1633" w:type="pct"/>
          </w:tcPr>
          <w:p w14:paraId="42EF1B47" w14:textId="77777777" w:rsidR="00825E47" w:rsidRPr="00620E41" w:rsidRDefault="00825E47">
            <w:pPr>
              <w:jc w:val="center"/>
            </w:pPr>
            <w:r w:rsidRPr="00620E41">
              <w:t>1</w:t>
            </w:r>
          </w:p>
        </w:tc>
        <w:tc>
          <w:tcPr>
            <w:tcW w:w="936" w:type="pct"/>
          </w:tcPr>
          <w:p w14:paraId="69F65998" w14:textId="77777777" w:rsidR="00825E47" w:rsidRPr="00620E41" w:rsidRDefault="00825E47">
            <w:pPr>
              <w:jc w:val="center"/>
            </w:pPr>
            <w:r w:rsidRPr="00620E41">
              <w:t>2</w:t>
            </w:r>
          </w:p>
        </w:tc>
        <w:tc>
          <w:tcPr>
            <w:tcW w:w="718" w:type="pct"/>
          </w:tcPr>
          <w:p w14:paraId="2AD7FE27" w14:textId="77777777" w:rsidR="00825E47" w:rsidRPr="00620E41" w:rsidRDefault="00825E47">
            <w:pPr>
              <w:jc w:val="center"/>
            </w:pPr>
            <w:r w:rsidRPr="00620E41">
              <w:t>3</w:t>
            </w:r>
          </w:p>
        </w:tc>
        <w:tc>
          <w:tcPr>
            <w:tcW w:w="1421" w:type="pct"/>
          </w:tcPr>
          <w:p w14:paraId="3B3DE128" w14:textId="77777777" w:rsidR="00825E47" w:rsidRPr="00620E41" w:rsidRDefault="00825E47">
            <w:pPr>
              <w:jc w:val="center"/>
            </w:pPr>
            <w:r w:rsidRPr="00620E41">
              <w:t>4</w:t>
            </w:r>
          </w:p>
        </w:tc>
      </w:tr>
      <w:tr w:rsidR="00825E47" w:rsidRPr="00620E41" w14:paraId="3853FECA" w14:textId="77777777" w:rsidTr="003A1192">
        <w:tc>
          <w:tcPr>
            <w:tcW w:w="292" w:type="pct"/>
          </w:tcPr>
          <w:p w14:paraId="4B2F97CB" w14:textId="77777777" w:rsidR="00825E47" w:rsidRPr="00620E41" w:rsidRDefault="00825E4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708" w:type="pct"/>
            <w:gridSpan w:val="4"/>
          </w:tcPr>
          <w:p w14:paraId="7BDF15CB" w14:textId="77777777" w:rsidR="00825E47" w:rsidRPr="00620E41" w:rsidRDefault="00825E47" w:rsidP="00825E47">
            <w:pPr>
              <w:jc w:val="center"/>
              <w:rPr>
                <w:b/>
                <w:i/>
                <w:sz w:val="24"/>
                <w:szCs w:val="24"/>
              </w:rPr>
            </w:pPr>
            <w:r w:rsidRPr="00620E41">
              <w:rPr>
                <w:b/>
                <w:i/>
                <w:sz w:val="24"/>
                <w:szCs w:val="24"/>
              </w:rPr>
              <w:t>1. Міжнародні науково-практичні конференції студентів та молодих вчених</w:t>
            </w:r>
          </w:p>
        </w:tc>
      </w:tr>
      <w:tr w:rsidR="00354C80" w:rsidRPr="00620E41" w14:paraId="770E6C7F" w14:textId="77777777" w:rsidTr="003A1192">
        <w:tc>
          <w:tcPr>
            <w:tcW w:w="292" w:type="pct"/>
          </w:tcPr>
          <w:p w14:paraId="68E344E1" w14:textId="387E1A80" w:rsidR="00354C80" w:rsidRPr="00620E41" w:rsidRDefault="00CB49ED">
            <w:pPr>
              <w:jc w:val="center"/>
            </w:pPr>
            <w:r w:rsidRPr="00801B30">
              <w:rPr>
                <w:sz w:val="24"/>
                <w:szCs w:val="24"/>
                <w:lang w:eastAsia="ru-RU"/>
              </w:rPr>
              <w:fldChar w:fldCharType="begin"/>
            </w:r>
            <w:r w:rsidRPr="00801B30">
              <w:rPr>
                <w:sz w:val="24"/>
                <w:szCs w:val="24"/>
                <w:lang w:eastAsia="ru-RU"/>
              </w:rPr>
              <w:instrText xml:space="preserve"> MERGEFIELD  TableStart:1  \* MERGEFORMAT </w:instrText>
            </w:r>
            <w:r w:rsidRPr="00801B30">
              <w:rPr>
                <w:sz w:val="24"/>
                <w:szCs w:val="24"/>
                <w:lang w:eastAsia="ru-RU"/>
              </w:rPr>
              <w:fldChar w:fldCharType="separate"/>
            </w:r>
            <w:r w:rsidRPr="00801B30">
              <w:rPr>
                <w:noProof/>
                <w:sz w:val="24"/>
                <w:szCs w:val="24"/>
                <w:lang w:eastAsia="ru-RU"/>
              </w:rPr>
              <w:t>«»</w:t>
            </w:r>
            <w:r w:rsidRPr="00801B30"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Number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«Number»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1633" w:type="pct"/>
          </w:tcPr>
          <w:p w14:paraId="71D64B45" w14:textId="289AB5EC" w:rsidR="00354C80" w:rsidRPr="00620E41" w:rsidRDefault="00CB49ED">
            <w:pPr>
              <w:jc w:val="center"/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Title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«Title»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936" w:type="pct"/>
          </w:tcPr>
          <w:p w14:paraId="4512869C" w14:textId="682CA91A" w:rsidR="00354C80" w:rsidRPr="00620E41" w:rsidRDefault="00CB49ED">
            <w:pPr>
              <w:jc w:val="center"/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Organizers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«Organizers»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Location \b ", "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, «Location»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DateRange \b ", "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, «DateRange»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718" w:type="pct"/>
          </w:tcPr>
          <w:p w14:paraId="72C2E1EA" w14:textId="574E457C" w:rsidR="00354C80" w:rsidRPr="00620E41" w:rsidRDefault="00CB49ED">
            <w:pPr>
              <w:jc w:val="center"/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NumberOfParticipants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«NumberOfParticipants»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1421" w:type="pct"/>
          </w:tcPr>
          <w:p w14:paraId="3961C6A5" w14:textId="6D21F91F" w:rsidR="00354C80" w:rsidRPr="00620E41" w:rsidRDefault="00CB49ED">
            <w:pPr>
              <w:jc w:val="center"/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CoOrganizers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«CoOrganizers»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TableEnd:1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</w:tr>
      <w:tr w:rsidR="00825E47" w:rsidRPr="00620E41" w14:paraId="074764AD" w14:textId="77777777" w:rsidTr="003A1192">
        <w:tc>
          <w:tcPr>
            <w:tcW w:w="292" w:type="pct"/>
          </w:tcPr>
          <w:p w14:paraId="6FE245BF" w14:textId="77777777" w:rsidR="00825E47" w:rsidRPr="00620E41" w:rsidRDefault="00825E47">
            <w:pPr>
              <w:rPr>
                <w:b/>
                <w:sz w:val="24"/>
                <w:szCs w:val="24"/>
              </w:rPr>
            </w:pPr>
          </w:p>
        </w:tc>
        <w:tc>
          <w:tcPr>
            <w:tcW w:w="4708" w:type="pct"/>
            <w:gridSpan w:val="4"/>
          </w:tcPr>
          <w:p w14:paraId="569AAF64" w14:textId="77777777" w:rsidR="00825E47" w:rsidRPr="00620E41" w:rsidRDefault="00825E47" w:rsidP="00825E47">
            <w:pPr>
              <w:jc w:val="center"/>
              <w:rPr>
                <w:i/>
                <w:sz w:val="24"/>
                <w:szCs w:val="24"/>
              </w:rPr>
            </w:pPr>
            <w:r w:rsidRPr="00620E41">
              <w:rPr>
                <w:b/>
                <w:i/>
                <w:sz w:val="24"/>
                <w:szCs w:val="24"/>
              </w:rPr>
              <w:t>2. Всеукраїнські наукові конференції студентів та молодих вчених</w:t>
            </w:r>
          </w:p>
        </w:tc>
      </w:tr>
      <w:tr w:rsidR="00BD348E" w:rsidRPr="00620E41" w14:paraId="68A96A17" w14:textId="77777777" w:rsidTr="003A1192">
        <w:tc>
          <w:tcPr>
            <w:tcW w:w="292" w:type="pct"/>
          </w:tcPr>
          <w:p w14:paraId="2F3074D6" w14:textId="2DF90168" w:rsidR="00BD348E" w:rsidRPr="00620E41" w:rsidRDefault="00BD348E" w:rsidP="00BD348E">
            <w:pPr>
              <w:jc w:val="center"/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TableStart:2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Number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«Number»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1633" w:type="pct"/>
          </w:tcPr>
          <w:p w14:paraId="70FF0324" w14:textId="71FCD98D" w:rsidR="00BD348E" w:rsidRPr="00620E41" w:rsidRDefault="00BD348E" w:rsidP="00BD348E">
            <w:pPr>
              <w:jc w:val="center"/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Title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«Title»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936" w:type="pct"/>
          </w:tcPr>
          <w:p w14:paraId="02286E46" w14:textId="0C32DF0D" w:rsidR="00BD348E" w:rsidRPr="00620E41" w:rsidRDefault="00BD348E" w:rsidP="00BD348E">
            <w:pPr>
              <w:jc w:val="center"/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Organizers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«Organizers»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Location \b ", "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, «Location»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DateRange \b ", "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, «DateRange»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718" w:type="pct"/>
          </w:tcPr>
          <w:p w14:paraId="641B2003" w14:textId="16A3ADB2" w:rsidR="00BD348E" w:rsidRPr="00620E41" w:rsidRDefault="00BD348E" w:rsidP="00BD348E">
            <w:pPr>
              <w:jc w:val="center"/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NumberOfParticipants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«NumberOfParticipants»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1421" w:type="pct"/>
          </w:tcPr>
          <w:p w14:paraId="7FA7EFDA" w14:textId="12BBD9E7" w:rsidR="00BD348E" w:rsidRPr="00620E41" w:rsidRDefault="00BD348E" w:rsidP="00BD348E">
            <w:pPr>
              <w:jc w:val="center"/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CoOrganizers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«CoOrganizers»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TableEnd:2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</w:tr>
      <w:tr w:rsidR="00BD348E" w:rsidRPr="00620E41" w14:paraId="71772673" w14:textId="77777777" w:rsidTr="003A1192">
        <w:tc>
          <w:tcPr>
            <w:tcW w:w="292" w:type="pct"/>
          </w:tcPr>
          <w:p w14:paraId="5D13A28C" w14:textId="77777777" w:rsidR="00BD348E" w:rsidRPr="00620E41" w:rsidRDefault="00BD348E" w:rsidP="00BD348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708" w:type="pct"/>
            <w:gridSpan w:val="4"/>
          </w:tcPr>
          <w:p w14:paraId="554FCCF8" w14:textId="77777777" w:rsidR="00BD348E" w:rsidRPr="00620E41" w:rsidRDefault="00BD348E" w:rsidP="00BD348E">
            <w:pPr>
              <w:jc w:val="center"/>
              <w:rPr>
                <w:b/>
                <w:i/>
                <w:sz w:val="24"/>
                <w:szCs w:val="24"/>
              </w:rPr>
            </w:pPr>
            <w:r w:rsidRPr="00620E41">
              <w:rPr>
                <w:b/>
                <w:i/>
                <w:sz w:val="24"/>
                <w:szCs w:val="24"/>
              </w:rPr>
              <w:t>3. Внутріуніверситетські  наукові заходи студентів та молодих вчених</w:t>
            </w:r>
          </w:p>
        </w:tc>
      </w:tr>
      <w:tr w:rsidR="00BD348E" w:rsidRPr="00620E41" w14:paraId="0B9EA3D5" w14:textId="77777777" w:rsidTr="003A1192">
        <w:tc>
          <w:tcPr>
            <w:tcW w:w="292" w:type="pct"/>
          </w:tcPr>
          <w:p w14:paraId="5EF100ED" w14:textId="20143568" w:rsidR="00BD348E" w:rsidRPr="00620E41" w:rsidRDefault="00BD348E" w:rsidP="00BD348E">
            <w:pPr>
              <w:jc w:val="center"/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TableStart:3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Number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«Number»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1633" w:type="pct"/>
          </w:tcPr>
          <w:p w14:paraId="5EBD5B8A" w14:textId="12C0530E" w:rsidR="00BD348E" w:rsidRPr="00620E41" w:rsidRDefault="00BD348E" w:rsidP="00BD348E">
            <w:pPr>
              <w:jc w:val="center"/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Title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«Title»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936" w:type="pct"/>
          </w:tcPr>
          <w:p w14:paraId="216D9600" w14:textId="773EF13C" w:rsidR="00BD348E" w:rsidRPr="00620E41" w:rsidRDefault="00BD348E" w:rsidP="00BD348E">
            <w:pPr>
              <w:jc w:val="center"/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Organizers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«Organizers»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Location \b ", "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, «Location»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DateRange \b ", "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, «DateRange»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718" w:type="pct"/>
          </w:tcPr>
          <w:p w14:paraId="042041D0" w14:textId="44B990FE" w:rsidR="00BD348E" w:rsidRPr="00620E41" w:rsidRDefault="00BD348E" w:rsidP="00BD348E">
            <w:pPr>
              <w:jc w:val="center"/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NumberOfParticipants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«NumberOfParticipants»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1421" w:type="pct"/>
          </w:tcPr>
          <w:p w14:paraId="64898ACC" w14:textId="274D3411" w:rsidR="00BD348E" w:rsidRPr="00620E41" w:rsidRDefault="00BD348E" w:rsidP="00BD348E">
            <w:pPr>
              <w:jc w:val="center"/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CoOrganizers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«CoOrganizers»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TableEnd:3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</w:tr>
    </w:tbl>
    <w:p w14:paraId="3CBE3BD1" w14:textId="4398394D" w:rsidR="0082762A" w:rsidRPr="00620E41" w:rsidRDefault="0082762A" w:rsidP="0082762A">
      <w:pPr>
        <w:jc w:val="both"/>
        <w:rPr>
          <w:sz w:val="24"/>
          <w:szCs w:val="24"/>
        </w:rPr>
      </w:pPr>
      <w:r w:rsidRPr="00620E41">
        <w:rPr>
          <w:sz w:val="24"/>
          <w:szCs w:val="24"/>
        </w:rPr>
        <w:t>Завідув</w:t>
      </w:r>
      <w:r>
        <w:rPr>
          <w:sz w:val="24"/>
          <w:szCs w:val="24"/>
        </w:rPr>
        <w:t xml:space="preserve">ач кафедри, </w:t>
      </w:r>
      <w:proofErr w:type="spellStart"/>
      <w:r>
        <w:rPr>
          <w:sz w:val="24"/>
          <w:szCs w:val="24"/>
        </w:rPr>
        <w:t>к.т.н</w:t>
      </w:r>
      <w:proofErr w:type="spellEnd"/>
      <w:r>
        <w:rPr>
          <w:sz w:val="24"/>
          <w:szCs w:val="24"/>
        </w:rPr>
        <w:t xml:space="preserve">., доцент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71449E"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Пукас</w:t>
      </w:r>
      <w:proofErr w:type="spellEnd"/>
      <w:r>
        <w:rPr>
          <w:sz w:val="24"/>
          <w:szCs w:val="24"/>
        </w:rPr>
        <w:t xml:space="preserve"> А. В.</w:t>
      </w:r>
    </w:p>
    <w:sectPr w:rsidR="0082762A" w:rsidRPr="00620E41" w:rsidSect="001E66A1">
      <w:footerReference w:type="even" r:id="rId8"/>
      <w:footerReference w:type="default" r:id="rId9"/>
      <w:pgSz w:w="11905" w:h="16837"/>
      <w:pgMar w:top="850" w:right="850" w:bottom="850" w:left="1417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E5C1E" w14:textId="77777777" w:rsidR="0039597C" w:rsidRDefault="0039597C">
      <w:r>
        <w:separator/>
      </w:r>
    </w:p>
  </w:endnote>
  <w:endnote w:type="continuationSeparator" w:id="0">
    <w:p w14:paraId="48EC87FB" w14:textId="77777777" w:rsidR="0039597C" w:rsidRDefault="00395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AFB0F" w14:textId="77777777" w:rsidR="00D9594B" w:rsidRDefault="00D9594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8BE509C" w14:textId="77777777" w:rsidR="00D9594B" w:rsidRDefault="00D9594B">
    <w:pPr>
      <w:pStyle w:val="Footer"/>
      <w:ind w:right="360"/>
    </w:pPr>
  </w:p>
  <w:p w14:paraId="58272233" w14:textId="77777777" w:rsidR="00D9594B" w:rsidRDefault="00D9594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33B8D" w14:textId="77777777" w:rsidR="00D9594B" w:rsidRDefault="00D9594B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D711E">
      <w:rPr>
        <w:noProof/>
      </w:rPr>
      <w:t>6</w:t>
    </w:r>
    <w:r>
      <w:fldChar w:fldCharType="end"/>
    </w:r>
  </w:p>
  <w:p w14:paraId="60C07B25" w14:textId="77777777" w:rsidR="00D9594B" w:rsidRDefault="00D9594B">
    <w:pPr>
      <w:pStyle w:val="Footer"/>
      <w:ind w:right="360"/>
    </w:pPr>
  </w:p>
  <w:p w14:paraId="53411C12" w14:textId="77777777" w:rsidR="00D9594B" w:rsidRDefault="00D9594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CD6A1" w14:textId="77777777" w:rsidR="0039597C" w:rsidRDefault="0039597C">
      <w:r>
        <w:separator/>
      </w:r>
    </w:p>
  </w:footnote>
  <w:footnote w:type="continuationSeparator" w:id="0">
    <w:p w14:paraId="5474E602" w14:textId="77777777" w:rsidR="0039597C" w:rsidRDefault="00395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0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6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0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3" w15:restartNumberingAfterBreak="0">
    <w:nsid w:val="003E6646"/>
    <w:multiLevelType w:val="hybridMultilevel"/>
    <w:tmpl w:val="D368C9F8"/>
    <w:lvl w:ilvl="0" w:tplc="F2C4F0CA">
      <w:start w:val="1"/>
      <w:numFmt w:val="bullet"/>
      <w:lvlText w:val=""/>
      <w:lvlJc w:val="left"/>
      <w:pPr>
        <w:tabs>
          <w:tab w:val="num" w:pos="5994"/>
        </w:tabs>
        <w:ind w:left="599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1F29EA"/>
    <w:multiLevelType w:val="multilevel"/>
    <w:tmpl w:val="D638E080"/>
    <w:lvl w:ilvl="0">
      <w:start w:val="1"/>
      <w:numFmt w:val="bullet"/>
      <w:lvlText w:val=""/>
      <w:lvlJc w:val="left"/>
      <w:pPr>
        <w:tabs>
          <w:tab w:val="num" w:pos="7128"/>
        </w:tabs>
        <w:ind w:left="7128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06CF5B25"/>
    <w:multiLevelType w:val="singleLevel"/>
    <w:tmpl w:val="87AC6EC6"/>
    <w:lvl w:ilvl="0">
      <w:start w:val="8"/>
      <w:numFmt w:val="decimal"/>
      <w:lvlText w:val="%1."/>
      <w:lvlJc w:val="left"/>
      <w:pPr>
        <w:tabs>
          <w:tab w:val="num" w:pos="360"/>
        </w:tabs>
        <w:ind w:left="283" w:hanging="283"/>
      </w:pPr>
    </w:lvl>
  </w:abstractNum>
  <w:abstractNum w:abstractNumId="16" w15:restartNumberingAfterBreak="0">
    <w:nsid w:val="070F7E8C"/>
    <w:multiLevelType w:val="multilevel"/>
    <w:tmpl w:val="0980B870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870"/>
        </w:tabs>
        <w:ind w:left="870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155"/>
        </w:tabs>
        <w:ind w:left="115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155"/>
        </w:tabs>
        <w:ind w:left="115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515"/>
        </w:tabs>
        <w:ind w:left="15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515"/>
        </w:tabs>
        <w:ind w:left="15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75"/>
        </w:tabs>
        <w:ind w:left="187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75"/>
        </w:tabs>
        <w:ind w:left="187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235"/>
        </w:tabs>
        <w:ind w:left="2235" w:hanging="1800"/>
      </w:pPr>
      <w:rPr>
        <w:rFonts w:hint="default"/>
      </w:rPr>
    </w:lvl>
  </w:abstractNum>
  <w:abstractNum w:abstractNumId="17" w15:restartNumberingAfterBreak="0">
    <w:nsid w:val="0B67160B"/>
    <w:multiLevelType w:val="hybridMultilevel"/>
    <w:tmpl w:val="017434F2"/>
    <w:lvl w:ilvl="0" w:tplc="4508B81E">
      <w:start w:val="4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D4074F1"/>
    <w:multiLevelType w:val="multilevel"/>
    <w:tmpl w:val="46AE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B715E1"/>
    <w:multiLevelType w:val="hybridMultilevel"/>
    <w:tmpl w:val="C5AE21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13AB4D75"/>
    <w:multiLevelType w:val="hybridMultilevel"/>
    <w:tmpl w:val="A4E69C7A"/>
    <w:lvl w:ilvl="0" w:tplc="041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55E603C"/>
    <w:multiLevelType w:val="hybridMultilevel"/>
    <w:tmpl w:val="736EB5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613114B"/>
    <w:multiLevelType w:val="hybridMultilevel"/>
    <w:tmpl w:val="7908A1BC"/>
    <w:lvl w:ilvl="0" w:tplc="28D00A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195C0EC3"/>
    <w:multiLevelType w:val="hybridMultilevel"/>
    <w:tmpl w:val="D5D84FE2"/>
    <w:lvl w:ilvl="0" w:tplc="FA8A4C02">
      <w:start w:val="6"/>
      <w:numFmt w:val="decimal"/>
      <w:lvlText w:val="%1."/>
      <w:lvlJc w:val="left"/>
      <w:pPr>
        <w:tabs>
          <w:tab w:val="num" w:pos="927"/>
        </w:tabs>
        <w:ind w:left="927" w:hanging="360"/>
      </w:pPr>
      <w:rPr>
        <w:b/>
        <w:bCs w:val="0"/>
      </w:rPr>
    </w:lvl>
    <w:lvl w:ilvl="1" w:tplc="7A14E244">
      <w:start w:val="5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4" w15:restartNumberingAfterBreak="0">
    <w:nsid w:val="1F820291"/>
    <w:multiLevelType w:val="hybridMultilevel"/>
    <w:tmpl w:val="736EB5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55C7D5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</w:abstractNum>
  <w:abstractNum w:abstractNumId="26" w15:restartNumberingAfterBreak="0">
    <w:nsid w:val="28BD2242"/>
    <w:multiLevelType w:val="hybridMultilevel"/>
    <w:tmpl w:val="DC008EEE"/>
    <w:lvl w:ilvl="0" w:tplc="8536EBA8">
      <w:start w:val="1"/>
      <w:numFmt w:val="bullet"/>
      <w:lvlText w:val=""/>
      <w:lvlJc w:val="left"/>
      <w:pPr>
        <w:tabs>
          <w:tab w:val="num" w:pos="4194"/>
        </w:tabs>
        <w:ind w:left="419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3E3941"/>
    <w:multiLevelType w:val="multilevel"/>
    <w:tmpl w:val="0DE08E22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8" w15:restartNumberingAfterBreak="0">
    <w:nsid w:val="2B580BDE"/>
    <w:multiLevelType w:val="multilevel"/>
    <w:tmpl w:val="0DE08E22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9" w15:restartNumberingAfterBreak="0">
    <w:nsid w:val="2BC71978"/>
    <w:multiLevelType w:val="hybridMultilevel"/>
    <w:tmpl w:val="AADA0DD6"/>
    <w:lvl w:ilvl="0" w:tplc="F2C4F0CA">
      <w:start w:val="1"/>
      <w:numFmt w:val="bullet"/>
      <w:lvlText w:val=""/>
      <w:lvlJc w:val="left"/>
      <w:pPr>
        <w:tabs>
          <w:tab w:val="num" w:pos="7128"/>
        </w:tabs>
        <w:ind w:left="7128" w:hanging="360"/>
      </w:pPr>
      <w:rPr>
        <w:rFonts w:ascii="Symbol" w:hAnsi="Symbol" w:hint="default"/>
        <w:color w:val="auto"/>
      </w:rPr>
    </w:lvl>
    <w:lvl w:ilvl="1" w:tplc="F2C4F0CA">
      <w:start w:val="1"/>
      <w:numFmt w:val="bullet"/>
      <w:lvlText w:val=""/>
      <w:lvlJc w:val="left"/>
      <w:pPr>
        <w:tabs>
          <w:tab w:val="num" w:pos="2574"/>
        </w:tabs>
        <w:ind w:left="2574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2C8E05DC"/>
    <w:multiLevelType w:val="multilevel"/>
    <w:tmpl w:val="5B94A162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  <w:b w:val="0"/>
      </w:rPr>
    </w:lvl>
  </w:abstractNum>
  <w:abstractNum w:abstractNumId="31" w15:restartNumberingAfterBreak="0">
    <w:nsid w:val="32120A94"/>
    <w:multiLevelType w:val="multilevel"/>
    <w:tmpl w:val="20FA9814"/>
    <w:lvl w:ilvl="0">
      <w:start w:val="3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426"/>
        </w:tabs>
        <w:ind w:left="4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2"/>
        </w:tabs>
        <w:ind w:left="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8"/>
        </w:tabs>
        <w:ind w:left="19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96"/>
        </w:tabs>
        <w:ind w:left="-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30"/>
        </w:tabs>
        <w:ind w:left="-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"/>
        </w:tabs>
        <w:ind w:left="3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258"/>
        </w:tabs>
        <w:ind w:left="-25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192"/>
        </w:tabs>
        <w:ind w:left="-192" w:hanging="2160"/>
      </w:pPr>
      <w:rPr>
        <w:rFonts w:hint="default"/>
      </w:rPr>
    </w:lvl>
  </w:abstractNum>
  <w:abstractNum w:abstractNumId="32" w15:restartNumberingAfterBreak="0">
    <w:nsid w:val="3255173C"/>
    <w:multiLevelType w:val="multilevel"/>
    <w:tmpl w:val="1B6A340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3C5D7F52"/>
    <w:multiLevelType w:val="hybridMultilevel"/>
    <w:tmpl w:val="A6F48762"/>
    <w:lvl w:ilvl="0" w:tplc="49E2B918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40D44A15"/>
    <w:multiLevelType w:val="multilevel"/>
    <w:tmpl w:val="7D746E34"/>
    <w:lvl w:ilvl="0">
      <w:start w:val="3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uk"/>
      </w:rPr>
    </w:lvl>
    <w:lvl w:ilvl="1">
      <w:start w:val="7"/>
      <w:numFmt w:val="decimal"/>
      <w:lvlText w:val="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uk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1565393"/>
    <w:multiLevelType w:val="singleLevel"/>
    <w:tmpl w:val="D7EC38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36" w15:restartNumberingAfterBreak="0">
    <w:nsid w:val="4BC32C43"/>
    <w:multiLevelType w:val="hybridMultilevel"/>
    <w:tmpl w:val="5B6CB71A"/>
    <w:lvl w:ilvl="0" w:tplc="A71C488A">
      <w:start w:val="5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A417F9"/>
    <w:multiLevelType w:val="hybridMultilevel"/>
    <w:tmpl w:val="90C2E07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CF1610"/>
    <w:multiLevelType w:val="singleLevel"/>
    <w:tmpl w:val="4ACA85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9" w15:restartNumberingAfterBreak="0">
    <w:nsid w:val="59FA24AA"/>
    <w:multiLevelType w:val="hybridMultilevel"/>
    <w:tmpl w:val="6F3A77AE"/>
    <w:lvl w:ilvl="0" w:tplc="04190001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1" w:tplc="290C3BBA">
      <w:start w:val="1"/>
      <w:numFmt w:val="bullet"/>
      <w:lvlText w:val=""/>
      <w:lvlJc w:val="left"/>
      <w:pPr>
        <w:tabs>
          <w:tab w:val="num" w:pos="2073"/>
        </w:tabs>
        <w:ind w:left="2073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abstractNum w:abstractNumId="40" w15:restartNumberingAfterBreak="0">
    <w:nsid w:val="5C2F3B10"/>
    <w:multiLevelType w:val="hybridMultilevel"/>
    <w:tmpl w:val="FD0A342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EB01B0"/>
    <w:multiLevelType w:val="hybridMultilevel"/>
    <w:tmpl w:val="D638E080"/>
    <w:lvl w:ilvl="0" w:tplc="F2C4F0CA">
      <w:start w:val="1"/>
      <w:numFmt w:val="bullet"/>
      <w:lvlText w:val=""/>
      <w:lvlJc w:val="left"/>
      <w:pPr>
        <w:tabs>
          <w:tab w:val="num" w:pos="7128"/>
        </w:tabs>
        <w:ind w:left="7128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42" w15:restartNumberingAfterBreak="0">
    <w:nsid w:val="6DEF40EF"/>
    <w:multiLevelType w:val="multilevel"/>
    <w:tmpl w:val="AE602E1E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2073"/>
        </w:tabs>
        <w:ind w:left="2073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abstractNum w:abstractNumId="43" w15:restartNumberingAfterBreak="0">
    <w:nsid w:val="6ED10877"/>
    <w:multiLevelType w:val="multilevel"/>
    <w:tmpl w:val="09E055EA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uk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0886172"/>
    <w:multiLevelType w:val="hybridMultilevel"/>
    <w:tmpl w:val="6A166394"/>
    <w:lvl w:ilvl="0" w:tplc="C242D13C">
      <w:start w:val="3"/>
      <w:numFmt w:val="decimal"/>
      <w:lvlText w:val="%1."/>
      <w:lvlJc w:val="left"/>
      <w:pPr>
        <w:tabs>
          <w:tab w:val="num" w:pos="927"/>
        </w:tabs>
        <w:ind w:left="927" w:hanging="360"/>
      </w:pPr>
      <w:rPr>
        <w:lang w:val="uk-UA"/>
      </w:rPr>
    </w:lvl>
    <w:lvl w:ilvl="1" w:tplc="04190019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45" w15:restartNumberingAfterBreak="0">
    <w:nsid w:val="7C5F130C"/>
    <w:multiLevelType w:val="hybridMultilevel"/>
    <w:tmpl w:val="61EC2AA8"/>
    <w:lvl w:ilvl="0" w:tplc="7F0E9B04">
      <w:start w:val="5"/>
      <w:numFmt w:val="decimal"/>
      <w:lvlText w:val="%1."/>
      <w:lvlJc w:val="left"/>
      <w:pPr>
        <w:tabs>
          <w:tab w:val="num" w:pos="705"/>
        </w:tabs>
        <w:ind w:left="7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25"/>
        </w:tabs>
        <w:ind w:left="142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45"/>
        </w:tabs>
        <w:ind w:left="214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5"/>
        </w:tabs>
        <w:ind w:left="286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5"/>
        </w:tabs>
        <w:ind w:left="358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5"/>
        </w:tabs>
        <w:ind w:left="430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5"/>
        </w:tabs>
        <w:ind w:left="502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5"/>
        </w:tabs>
        <w:ind w:left="574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5"/>
        </w:tabs>
        <w:ind w:left="6465" w:hanging="180"/>
      </w:pPr>
    </w:lvl>
  </w:abstractNum>
  <w:abstractNum w:abstractNumId="46" w15:restartNumberingAfterBreak="0">
    <w:nsid w:val="7ED167D4"/>
    <w:multiLevelType w:val="hybridMultilevel"/>
    <w:tmpl w:val="FB2E9FFE"/>
    <w:lvl w:ilvl="0" w:tplc="290C3BBA">
      <w:start w:val="1"/>
      <w:numFmt w:val="bullet"/>
      <w:lvlText w:val=""/>
      <w:lvlJc w:val="left"/>
      <w:pPr>
        <w:tabs>
          <w:tab w:val="num" w:pos="3114"/>
        </w:tabs>
        <w:ind w:left="3114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2481"/>
        </w:tabs>
        <w:ind w:left="24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01"/>
        </w:tabs>
        <w:ind w:left="32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21"/>
        </w:tabs>
        <w:ind w:left="39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41"/>
        </w:tabs>
        <w:ind w:left="46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61"/>
        </w:tabs>
        <w:ind w:left="53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81"/>
        </w:tabs>
        <w:ind w:left="60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01"/>
        </w:tabs>
        <w:ind w:left="68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21"/>
        </w:tabs>
        <w:ind w:left="7521" w:hanging="360"/>
      </w:pPr>
      <w:rPr>
        <w:rFonts w:ascii="Wingdings" w:hAnsi="Wingdings" w:hint="default"/>
      </w:rPr>
    </w:lvl>
  </w:abstractNum>
  <w:abstractNum w:abstractNumId="47" w15:restartNumberingAfterBreak="0">
    <w:nsid w:val="7F3B4140"/>
    <w:multiLevelType w:val="hybridMultilevel"/>
    <w:tmpl w:val="AE602E1E"/>
    <w:lvl w:ilvl="0" w:tplc="04190001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2073"/>
        </w:tabs>
        <w:ind w:left="2073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16"/>
  </w:num>
  <w:num w:numId="3">
    <w:abstractNumId w:val="32"/>
  </w:num>
  <w:num w:numId="4">
    <w:abstractNumId w:val="35"/>
  </w:num>
  <w:num w:numId="5">
    <w:abstractNumId w:val="28"/>
  </w:num>
  <w:num w:numId="6">
    <w:abstractNumId w:val="27"/>
  </w:num>
  <w:num w:numId="7">
    <w:abstractNumId w:val="31"/>
  </w:num>
  <w:num w:numId="8">
    <w:abstractNumId w:val="47"/>
  </w:num>
  <w:num w:numId="9">
    <w:abstractNumId w:val="4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3"/>
    <w:lvlOverride w:ilvl="0">
      <w:startOverride w:val="6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5"/>
    <w:lvlOverride w:ilvl="0">
      <w:startOverride w:val="1"/>
    </w:lvlOverride>
  </w:num>
  <w:num w:numId="12">
    <w:abstractNumId w:val="15"/>
    <w:lvlOverride w:ilvl="0">
      <w:startOverride w:val="8"/>
    </w:lvlOverride>
  </w:num>
  <w:num w:numId="13">
    <w:abstractNumId w:val="45"/>
  </w:num>
  <w:num w:numId="14">
    <w:abstractNumId w:val="22"/>
  </w:num>
  <w:num w:numId="15">
    <w:abstractNumId w:val="33"/>
  </w:num>
  <w:num w:numId="16">
    <w:abstractNumId w:val="20"/>
  </w:num>
  <w:num w:numId="17">
    <w:abstractNumId w:val="42"/>
  </w:num>
  <w:num w:numId="18">
    <w:abstractNumId w:val="39"/>
  </w:num>
  <w:num w:numId="19">
    <w:abstractNumId w:val="46"/>
  </w:num>
  <w:num w:numId="20">
    <w:abstractNumId w:val="26"/>
  </w:num>
  <w:num w:numId="21">
    <w:abstractNumId w:val="13"/>
  </w:num>
  <w:num w:numId="22">
    <w:abstractNumId w:val="41"/>
  </w:num>
  <w:num w:numId="23">
    <w:abstractNumId w:val="14"/>
  </w:num>
  <w:num w:numId="24">
    <w:abstractNumId w:val="29"/>
  </w:num>
  <w:num w:numId="25">
    <w:abstractNumId w:val="36"/>
  </w:num>
  <w:num w:numId="26">
    <w:abstractNumId w:val="30"/>
  </w:num>
  <w:num w:numId="27">
    <w:abstractNumId w:val="0"/>
  </w:num>
  <w:num w:numId="28">
    <w:abstractNumId w:val="1"/>
  </w:num>
  <w:num w:numId="29">
    <w:abstractNumId w:val="2"/>
  </w:num>
  <w:num w:numId="30">
    <w:abstractNumId w:val="3"/>
  </w:num>
  <w:num w:numId="31">
    <w:abstractNumId w:val="4"/>
  </w:num>
  <w:num w:numId="32">
    <w:abstractNumId w:val="5"/>
  </w:num>
  <w:num w:numId="33">
    <w:abstractNumId w:val="6"/>
  </w:num>
  <w:num w:numId="34">
    <w:abstractNumId w:val="7"/>
  </w:num>
  <w:num w:numId="35">
    <w:abstractNumId w:val="8"/>
  </w:num>
  <w:num w:numId="36">
    <w:abstractNumId w:val="9"/>
  </w:num>
  <w:num w:numId="37">
    <w:abstractNumId w:val="10"/>
  </w:num>
  <w:num w:numId="38">
    <w:abstractNumId w:val="11"/>
  </w:num>
  <w:num w:numId="39">
    <w:abstractNumId w:val="12"/>
  </w:num>
  <w:num w:numId="40">
    <w:abstractNumId w:val="37"/>
  </w:num>
  <w:num w:numId="41">
    <w:abstractNumId w:val="40"/>
  </w:num>
  <w:num w:numId="42">
    <w:abstractNumId w:val="34"/>
  </w:num>
  <w:num w:numId="43">
    <w:abstractNumId w:val="43"/>
  </w:num>
  <w:num w:numId="44">
    <w:abstractNumId w:val="17"/>
  </w:num>
  <w:num w:numId="45">
    <w:abstractNumId w:val="19"/>
  </w:num>
  <w:num w:numId="46">
    <w:abstractNumId w:val="18"/>
  </w:num>
  <w:num w:numId="47">
    <w:abstractNumId w:val="24"/>
  </w:num>
  <w:num w:numId="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0F"/>
    <w:rsid w:val="00002C48"/>
    <w:rsid w:val="00003131"/>
    <w:rsid w:val="0000396A"/>
    <w:rsid w:val="00013595"/>
    <w:rsid w:val="00013F9E"/>
    <w:rsid w:val="0002674E"/>
    <w:rsid w:val="00031D49"/>
    <w:rsid w:val="0003725A"/>
    <w:rsid w:val="00040207"/>
    <w:rsid w:val="00040526"/>
    <w:rsid w:val="000408F8"/>
    <w:rsid w:val="000413F0"/>
    <w:rsid w:val="00045E9C"/>
    <w:rsid w:val="00047340"/>
    <w:rsid w:val="000509B9"/>
    <w:rsid w:val="00053C55"/>
    <w:rsid w:val="000548CD"/>
    <w:rsid w:val="00054D88"/>
    <w:rsid w:val="00055513"/>
    <w:rsid w:val="000575F5"/>
    <w:rsid w:val="000577F8"/>
    <w:rsid w:val="00061A44"/>
    <w:rsid w:val="00061BD4"/>
    <w:rsid w:val="00063622"/>
    <w:rsid w:val="00067DDF"/>
    <w:rsid w:val="00074FF5"/>
    <w:rsid w:val="00077004"/>
    <w:rsid w:val="000805CF"/>
    <w:rsid w:val="00085ECC"/>
    <w:rsid w:val="00085F1E"/>
    <w:rsid w:val="0009140D"/>
    <w:rsid w:val="00092C5C"/>
    <w:rsid w:val="00093D64"/>
    <w:rsid w:val="0009658A"/>
    <w:rsid w:val="00097125"/>
    <w:rsid w:val="000A12FB"/>
    <w:rsid w:val="000A33BA"/>
    <w:rsid w:val="000A60A6"/>
    <w:rsid w:val="000B28B8"/>
    <w:rsid w:val="000B3B96"/>
    <w:rsid w:val="000C3989"/>
    <w:rsid w:val="000C42FC"/>
    <w:rsid w:val="000C7CAF"/>
    <w:rsid w:val="000D2325"/>
    <w:rsid w:val="000D29E9"/>
    <w:rsid w:val="000D377E"/>
    <w:rsid w:val="000D652C"/>
    <w:rsid w:val="000D70C0"/>
    <w:rsid w:val="000E0071"/>
    <w:rsid w:val="000E235F"/>
    <w:rsid w:val="000E61AC"/>
    <w:rsid w:val="000E7C11"/>
    <w:rsid w:val="000F1327"/>
    <w:rsid w:val="000F2DA3"/>
    <w:rsid w:val="000F3B5B"/>
    <w:rsid w:val="000F5A9F"/>
    <w:rsid w:val="00101389"/>
    <w:rsid w:val="001022EF"/>
    <w:rsid w:val="001025B8"/>
    <w:rsid w:val="00103475"/>
    <w:rsid w:val="00105CC4"/>
    <w:rsid w:val="00107A80"/>
    <w:rsid w:val="00110E3C"/>
    <w:rsid w:val="00113E4F"/>
    <w:rsid w:val="00115D03"/>
    <w:rsid w:val="00120B06"/>
    <w:rsid w:val="00130429"/>
    <w:rsid w:val="001310C3"/>
    <w:rsid w:val="00131F18"/>
    <w:rsid w:val="00132186"/>
    <w:rsid w:val="001340A7"/>
    <w:rsid w:val="00134918"/>
    <w:rsid w:val="00143EFE"/>
    <w:rsid w:val="00146C31"/>
    <w:rsid w:val="00151385"/>
    <w:rsid w:val="00154888"/>
    <w:rsid w:val="0015590E"/>
    <w:rsid w:val="00157218"/>
    <w:rsid w:val="00160E76"/>
    <w:rsid w:val="0017079B"/>
    <w:rsid w:val="0017631D"/>
    <w:rsid w:val="00193EA3"/>
    <w:rsid w:val="001973D0"/>
    <w:rsid w:val="001A5E4F"/>
    <w:rsid w:val="001A7022"/>
    <w:rsid w:val="001C5AC2"/>
    <w:rsid w:val="001D0255"/>
    <w:rsid w:val="001D0C46"/>
    <w:rsid w:val="001D2498"/>
    <w:rsid w:val="001D4D79"/>
    <w:rsid w:val="001E2F39"/>
    <w:rsid w:val="001E432E"/>
    <w:rsid w:val="001E66A1"/>
    <w:rsid w:val="001F257E"/>
    <w:rsid w:val="001F2D61"/>
    <w:rsid w:val="001F321D"/>
    <w:rsid w:val="001F4968"/>
    <w:rsid w:val="001F54EE"/>
    <w:rsid w:val="001F7200"/>
    <w:rsid w:val="0020048A"/>
    <w:rsid w:val="00200C28"/>
    <w:rsid w:val="0020124C"/>
    <w:rsid w:val="00202DEE"/>
    <w:rsid w:val="00206F38"/>
    <w:rsid w:val="002077AC"/>
    <w:rsid w:val="00217F75"/>
    <w:rsid w:val="00221AAA"/>
    <w:rsid w:val="00230566"/>
    <w:rsid w:val="0023122D"/>
    <w:rsid w:val="00233494"/>
    <w:rsid w:val="00235C7A"/>
    <w:rsid w:val="0023636D"/>
    <w:rsid w:val="00241AD1"/>
    <w:rsid w:val="002441FD"/>
    <w:rsid w:val="00250655"/>
    <w:rsid w:val="00254E01"/>
    <w:rsid w:val="002557F1"/>
    <w:rsid w:val="002568EB"/>
    <w:rsid w:val="002568EC"/>
    <w:rsid w:val="002653EB"/>
    <w:rsid w:val="0027242E"/>
    <w:rsid w:val="0027269A"/>
    <w:rsid w:val="00272BAD"/>
    <w:rsid w:val="00284823"/>
    <w:rsid w:val="0028507A"/>
    <w:rsid w:val="002861D1"/>
    <w:rsid w:val="00286582"/>
    <w:rsid w:val="00292209"/>
    <w:rsid w:val="00296E15"/>
    <w:rsid w:val="002B0DBE"/>
    <w:rsid w:val="002B5295"/>
    <w:rsid w:val="002C1133"/>
    <w:rsid w:val="002C11D2"/>
    <w:rsid w:val="002D015F"/>
    <w:rsid w:val="002D2644"/>
    <w:rsid w:val="002D3757"/>
    <w:rsid w:val="002D4420"/>
    <w:rsid w:val="002E0176"/>
    <w:rsid w:val="002E2C51"/>
    <w:rsid w:val="002E5186"/>
    <w:rsid w:val="002F2796"/>
    <w:rsid w:val="002F7280"/>
    <w:rsid w:val="00306D6B"/>
    <w:rsid w:val="0031013F"/>
    <w:rsid w:val="003173FF"/>
    <w:rsid w:val="00317EDD"/>
    <w:rsid w:val="00323A6A"/>
    <w:rsid w:val="00323BFE"/>
    <w:rsid w:val="00332EA4"/>
    <w:rsid w:val="00335A3E"/>
    <w:rsid w:val="003377EC"/>
    <w:rsid w:val="00337887"/>
    <w:rsid w:val="00337C76"/>
    <w:rsid w:val="003425F1"/>
    <w:rsid w:val="00343F08"/>
    <w:rsid w:val="00354C80"/>
    <w:rsid w:val="00357997"/>
    <w:rsid w:val="003630D7"/>
    <w:rsid w:val="00363CB5"/>
    <w:rsid w:val="00371AF8"/>
    <w:rsid w:val="00373BB3"/>
    <w:rsid w:val="0037770B"/>
    <w:rsid w:val="003817ED"/>
    <w:rsid w:val="003879EC"/>
    <w:rsid w:val="00394BDF"/>
    <w:rsid w:val="00395446"/>
    <w:rsid w:val="0039597C"/>
    <w:rsid w:val="003A02C0"/>
    <w:rsid w:val="003A1192"/>
    <w:rsid w:val="003A28BE"/>
    <w:rsid w:val="003A5CFA"/>
    <w:rsid w:val="003B48A3"/>
    <w:rsid w:val="003B6130"/>
    <w:rsid w:val="003C2D83"/>
    <w:rsid w:val="003C38D4"/>
    <w:rsid w:val="003C7CD5"/>
    <w:rsid w:val="003D18A8"/>
    <w:rsid w:val="003D1E45"/>
    <w:rsid w:val="003D4D0E"/>
    <w:rsid w:val="003D63E4"/>
    <w:rsid w:val="003D6E2E"/>
    <w:rsid w:val="003D78CE"/>
    <w:rsid w:val="003E019C"/>
    <w:rsid w:val="003E1A31"/>
    <w:rsid w:val="003E520F"/>
    <w:rsid w:val="003F0280"/>
    <w:rsid w:val="003F08B4"/>
    <w:rsid w:val="003F2A66"/>
    <w:rsid w:val="003F2D81"/>
    <w:rsid w:val="004000B1"/>
    <w:rsid w:val="00403624"/>
    <w:rsid w:val="00403A15"/>
    <w:rsid w:val="00406462"/>
    <w:rsid w:val="004102BC"/>
    <w:rsid w:val="00420D57"/>
    <w:rsid w:val="0042354C"/>
    <w:rsid w:val="00425B68"/>
    <w:rsid w:val="0042616C"/>
    <w:rsid w:val="00437837"/>
    <w:rsid w:val="00437DDB"/>
    <w:rsid w:val="00447971"/>
    <w:rsid w:val="0045207C"/>
    <w:rsid w:val="00453CCE"/>
    <w:rsid w:val="00455C3A"/>
    <w:rsid w:val="00461604"/>
    <w:rsid w:val="00465841"/>
    <w:rsid w:val="00471F3D"/>
    <w:rsid w:val="004733A5"/>
    <w:rsid w:val="00482633"/>
    <w:rsid w:val="0048437F"/>
    <w:rsid w:val="00487769"/>
    <w:rsid w:val="00491AA1"/>
    <w:rsid w:val="00492159"/>
    <w:rsid w:val="00497D43"/>
    <w:rsid w:val="004A20F2"/>
    <w:rsid w:val="004A36FE"/>
    <w:rsid w:val="004A4044"/>
    <w:rsid w:val="004A7539"/>
    <w:rsid w:val="004B5405"/>
    <w:rsid w:val="004C538B"/>
    <w:rsid w:val="004C5C1F"/>
    <w:rsid w:val="004C5D6F"/>
    <w:rsid w:val="004C6242"/>
    <w:rsid w:val="004C6EA5"/>
    <w:rsid w:val="004D3EBA"/>
    <w:rsid w:val="004D4F5E"/>
    <w:rsid w:val="004D569D"/>
    <w:rsid w:val="004F34AA"/>
    <w:rsid w:val="004F75E5"/>
    <w:rsid w:val="005013A4"/>
    <w:rsid w:val="005014AB"/>
    <w:rsid w:val="00516C2B"/>
    <w:rsid w:val="00525EB2"/>
    <w:rsid w:val="00533EF6"/>
    <w:rsid w:val="005348D0"/>
    <w:rsid w:val="00536BA4"/>
    <w:rsid w:val="00540DE8"/>
    <w:rsid w:val="00541397"/>
    <w:rsid w:val="00543B98"/>
    <w:rsid w:val="00544703"/>
    <w:rsid w:val="00546E64"/>
    <w:rsid w:val="00547D86"/>
    <w:rsid w:val="0055082C"/>
    <w:rsid w:val="00552EE8"/>
    <w:rsid w:val="00562527"/>
    <w:rsid w:val="00562D17"/>
    <w:rsid w:val="005667C5"/>
    <w:rsid w:val="00570B6F"/>
    <w:rsid w:val="00571E50"/>
    <w:rsid w:val="005758B9"/>
    <w:rsid w:val="00576475"/>
    <w:rsid w:val="0058529E"/>
    <w:rsid w:val="00594536"/>
    <w:rsid w:val="005957F8"/>
    <w:rsid w:val="0059598F"/>
    <w:rsid w:val="005A0434"/>
    <w:rsid w:val="005A77CE"/>
    <w:rsid w:val="005C57E8"/>
    <w:rsid w:val="005C6DC7"/>
    <w:rsid w:val="005D34B3"/>
    <w:rsid w:val="005D70EE"/>
    <w:rsid w:val="005E11FA"/>
    <w:rsid w:val="005E1272"/>
    <w:rsid w:val="005E4EE1"/>
    <w:rsid w:val="005E640B"/>
    <w:rsid w:val="005E747C"/>
    <w:rsid w:val="0060666A"/>
    <w:rsid w:val="0060707B"/>
    <w:rsid w:val="00607165"/>
    <w:rsid w:val="00612076"/>
    <w:rsid w:val="00620B39"/>
    <w:rsid w:val="00620E41"/>
    <w:rsid w:val="006237E4"/>
    <w:rsid w:val="0062536D"/>
    <w:rsid w:val="00626798"/>
    <w:rsid w:val="006405CD"/>
    <w:rsid w:val="00640E5A"/>
    <w:rsid w:val="00647AF8"/>
    <w:rsid w:val="006503C4"/>
    <w:rsid w:val="006512E3"/>
    <w:rsid w:val="00652C81"/>
    <w:rsid w:val="00661049"/>
    <w:rsid w:val="006619A0"/>
    <w:rsid w:val="0066400C"/>
    <w:rsid w:val="006772AC"/>
    <w:rsid w:val="006813A4"/>
    <w:rsid w:val="006842CE"/>
    <w:rsid w:val="00686E9C"/>
    <w:rsid w:val="00690966"/>
    <w:rsid w:val="0069115F"/>
    <w:rsid w:val="00696930"/>
    <w:rsid w:val="006A56B0"/>
    <w:rsid w:val="006A6DB3"/>
    <w:rsid w:val="006B3DCC"/>
    <w:rsid w:val="006B482D"/>
    <w:rsid w:val="006B5EE9"/>
    <w:rsid w:val="006C7E43"/>
    <w:rsid w:val="006D2093"/>
    <w:rsid w:val="006D7148"/>
    <w:rsid w:val="006D7608"/>
    <w:rsid w:val="006E5F3F"/>
    <w:rsid w:val="006E71A2"/>
    <w:rsid w:val="006E777A"/>
    <w:rsid w:val="006E7AAF"/>
    <w:rsid w:val="006F3A79"/>
    <w:rsid w:val="006F422F"/>
    <w:rsid w:val="007003C2"/>
    <w:rsid w:val="00703978"/>
    <w:rsid w:val="00704A40"/>
    <w:rsid w:val="00712917"/>
    <w:rsid w:val="00713931"/>
    <w:rsid w:val="0071449E"/>
    <w:rsid w:val="00716FA4"/>
    <w:rsid w:val="00717B22"/>
    <w:rsid w:val="007245FB"/>
    <w:rsid w:val="00724E7B"/>
    <w:rsid w:val="0072540F"/>
    <w:rsid w:val="00726F7B"/>
    <w:rsid w:val="007277BA"/>
    <w:rsid w:val="00733F24"/>
    <w:rsid w:val="0074083C"/>
    <w:rsid w:val="0074277E"/>
    <w:rsid w:val="007443C7"/>
    <w:rsid w:val="007475E0"/>
    <w:rsid w:val="00750D60"/>
    <w:rsid w:val="00751245"/>
    <w:rsid w:val="00754AD0"/>
    <w:rsid w:val="00756C36"/>
    <w:rsid w:val="007574BE"/>
    <w:rsid w:val="00760077"/>
    <w:rsid w:val="00760273"/>
    <w:rsid w:val="0077082B"/>
    <w:rsid w:val="0077359E"/>
    <w:rsid w:val="0077535F"/>
    <w:rsid w:val="00775E67"/>
    <w:rsid w:val="007762D4"/>
    <w:rsid w:val="00783832"/>
    <w:rsid w:val="007855CC"/>
    <w:rsid w:val="00785A4F"/>
    <w:rsid w:val="00787B1F"/>
    <w:rsid w:val="00797B6A"/>
    <w:rsid w:val="007A48BF"/>
    <w:rsid w:val="007A6F72"/>
    <w:rsid w:val="007A7336"/>
    <w:rsid w:val="007B0B0C"/>
    <w:rsid w:val="007B236E"/>
    <w:rsid w:val="007B2A76"/>
    <w:rsid w:val="007C7DF8"/>
    <w:rsid w:val="007D5792"/>
    <w:rsid w:val="007E196C"/>
    <w:rsid w:val="007E4685"/>
    <w:rsid w:val="007E66BC"/>
    <w:rsid w:val="007F2496"/>
    <w:rsid w:val="007F4184"/>
    <w:rsid w:val="00802E02"/>
    <w:rsid w:val="00810A68"/>
    <w:rsid w:val="00811C5F"/>
    <w:rsid w:val="0081312C"/>
    <w:rsid w:val="00822281"/>
    <w:rsid w:val="0082269D"/>
    <w:rsid w:val="00823240"/>
    <w:rsid w:val="00825E47"/>
    <w:rsid w:val="0082762A"/>
    <w:rsid w:val="008305F0"/>
    <w:rsid w:val="00830BCF"/>
    <w:rsid w:val="008370A0"/>
    <w:rsid w:val="00853007"/>
    <w:rsid w:val="00860821"/>
    <w:rsid w:val="00860F3D"/>
    <w:rsid w:val="00863322"/>
    <w:rsid w:val="0086482D"/>
    <w:rsid w:val="008662C7"/>
    <w:rsid w:val="00872F18"/>
    <w:rsid w:val="008747EE"/>
    <w:rsid w:val="008767A9"/>
    <w:rsid w:val="00877592"/>
    <w:rsid w:val="00880D56"/>
    <w:rsid w:val="0088101A"/>
    <w:rsid w:val="00892780"/>
    <w:rsid w:val="00893112"/>
    <w:rsid w:val="00895DD4"/>
    <w:rsid w:val="008A0884"/>
    <w:rsid w:val="008A63E3"/>
    <w:rsid w:val="008A7F79"/>
    <w:rsid w:val="008B1675"/>
    <w:rsid w:val="008B32AB"/>
    <w:rsid w:val="008B5822"/>
    <w:rsid w:val="008B694E"/>
    <w:rsid w:val="008C02E4"/>
    <w:rsid w:val="008C22E5"/>
    <w:rsid w:val="008C6688"/>
    <w:rsid w:val="008C7830"/>
    <w:rsid w:val="008D73F3"/>
    <w:rsid w:val="008D761A"/>
    <w:rsid w:val="008E1168"/>
    <w:rsid w:val="008E41F0"/>
    <w:rsid w:val="008E4AB0"/>
    <w:rsid w:val="008E6C7D"/>
    <w:rsid w:val="008F6A18"/>
    <w:rsid w:val="0090215B"/>
    <w:rsid w:val="00910CD0"/>
    <w:rsid w:val="00912782"/>
    <w:rsid w:val="00917606"/>
    <w:rsid w:val="00924BDA"/>
    <w:rsid w:val="00927115"/>
    <w:rsid w:val="00931470"/>
    <w:rsid w:val="00932868"/>
    <w:rsid w:val="00944E51"/>
    <w:rsid w:val="00954370"/>
    <w:rsid w:val="00956D5E"/>
    <w:rsid w:val="00956F17"/>
    <w:rsid w:val="009572E2"/>
    <w:rsid w:val="00957F23"/>
    <w:rsid w:val="00963B09"/>
    <w:rsid w:val="00964584"/>
    <w:rsid w:val="00965DFD"/>
    <w:rsid w:val="00970A6C"/>
    <w:rsid w:val="00973926"/>
    <w:rsid w:val="009822DC"/>
    <w:rsid w:val="009829D1"/>
    <w:rsid w:val="0098412D"/>
    <w:rsid w:val="00992871"/>
    <w:rsid w:val="00997DC1"/>
    <w:rsid w:val="009A3378"/>
    <w:rsid w:val="009A53EF"/>
    <w:rsid w:val="009A6193"/>
    <w:rsid w:val="009B1F2B"/>
    <w:rsid w:val="009B4644"/>
    <w:rsid w:val="009B5915"/>
    <w:rsid w:val="009B6D75"/>
    <w:rsid w:val="009C1C94"/>
    <w:rsid w:val="009C4F62"/>
    <w:rsid w:val="009C665A"/>
    <w:rsid w:val="009C7955"/>
    <w:rsid w:val="009D40A7"/>
    <w:rsid w:val="009D620E"/>
    <w:rsid w:val="009D7281"/>
    <w:rsid w:val="009E0B33"/>
    <w:rsid w:val="009E1898"/>
    <w:rsid w:val="009E2956"/>
    <w:rsid w:val="009E2975"/>
    <w:rsid w:val="009E52FD"/>
    <w:rsid w:val="009E709E"/>
    <w:rsid w:val="00A00620"/>
    <w:rsid w:val="00A00E03"/>
    <w:rsid w:val="00A016A0"/>
    <w:rsid w:val="00A016B8"/>
    <w:rsid w:val="00A05130"/>
    <w:rsid w:val="00A05E67"/>
    <w:rsid w:val="00A064BD"/>
    <w:rsid w:val="00A104E7"/>
    <w:rsid w:val="00A13C1C"/>
    <w:rsid w:val="00A237A3"/>
    <w:rsid w:val="00A35C6B"/>
    <w:rsid w:val="00A36B5B"/>
    <w:rsid w:val="00A37998"/>
    <w:rsid w:val="00A45F08"/>
    <w:rsid w:val="00A4736D"/>
    <w:rsid w:val="00A50FC6"/>
    <w:rsid w:val="00A53127"/>
    <w:rsid w:val="00A54617"/>
    <w:rsid w:val="00A56FFA"/>
    <w:rsid w:val="00A6496F"/>
    <w:rsid w:val="00A676D2"/>
    <w:rsid w:val="00A74450"/>
    <w:rsid w:val="00A744D0"/>
    <w:rsid w:val="00A75C5B"/>
    <w:rsid w:val="00A866B3"/>
    <w:rsid w:val="00A9088B"/>
    <w:rsid w:val="00A90DF2"/>
    <w:rsid w:val="00AA20AC"/>
    <w:rsid w:val="00AA2E8A"/>
    <w:rsid w:val="00AA3121"/>
    <w:rsid w:val="00AB3D13"/>
    <w:rsid w:val="00AB79F2"/>
    <w:rsid w:val="00AC6530"/>
    <w:rsid w:val="00AD1679"/>
    <w:rsid w:val="00AD6267"/>
    <w:rsid w:val="00AE26CC"/>
    <w:rsid w:val="00AE28B3"/>
    <w:rsid w:val="00AF21DB"/>
    <w:rsid w:val="00B00E56"/>
    <w:rsid w:val="00B02BFA"/>
    <w:rsid w:val="00B0407C"/>
    <w:rsid w:val="00B042E4"/>
    <w:rsid w:val="00B04EED"/>
    <w:rsid w:val="00B12680"/>
    <w:rsid w:val="00B12F8E"/>
    <w:rsid w:val="00B137D4"/>
    <w:rsid w:val="00B158B5"/>
    <w:rsid w:val="00B16463"/>
    <w:rsid w:val="00B22B07"/>
    <w:rsid w:val="00B23C60"/>
    <w:rsid w:val="00B2475F"/>
    <w:rsid w:val="00B2609B"/>
    <w:rsid w:val="00B3776E"/>
    <w:rsid w:val="00B40F6A"/>
    <w:rsid w:val="00B42179"/>
    <w:rsid w:val="00B4312D"/>
    <w:rsid w:val="00B460A2"/>
    <w:rsid w:val="00B51916"/>
    <w:rsid w:val="00B52917"/>
    <w:rsid w:val="00B52ED3"/>
    <w:rsid w:val="00B5465F"/>
    <w:rsid w:val="00B574C0"/>
    <w:rsid w:val="00B62BD6"/>
    <w:rsid w:val="00B71FC2"/>
    <w:rsid w:val="00B729CF"/>
    <w:rsid w:val="00B75F82"/>
    <w:rsid w:val="00B77252"/>
    <w:rsid w:val="00B7761C"/>
    <w:rsid w:val="00B8058F"/>
    <w:rsid w:val="00B80FFB"/>
    <w:rsid w:val="00B81730"/>
    <w:rsid w:val="00B852CB"/>
    <w:rsid w:val="00B864B8"/>
    <w:rsid w:val="00B8659A"/>
    <w:rsid w:val="00B924AF"/>
    <w:rsid w:val="00B942FE"/>
    <w:rsid w:val="00B96AEF"/>
    <w:rsid w:val="00B96C5A"/>
    <w:rsid w:val="00BA1DD2"/>
    <w:rsid w:val="00BA7730"/>
    <w:rsid w:val="00BB2696"/>
    <w:rsid w:val="00BB48CB"/>
    <w:rsid w:val="00BB52EC"/>
    <w:rsid w:val="00BB6D9F"/>
    <w:rsid w:val="00BC0339"/>
    <w:rsid w:val="00BC04CE"/>
    <w:rsid w:val="00BC32FC"/>
    <w:rsid w:val="00BC5ADC"/>
    <w:rsid w:val="00BC5B99"/>
    <w:rsid w:val="00BD348E"/>
    <w:rsid w:val="00BD3FDB"/>
    <w:rsid w:val="00BD47EB"/>
    <w:rsid w:val="00BE18F0"/>
    <w:rsid w:val="00BE2797"/>
    <w:rsid w:val="00BE4C7C"/>
    <w:rsid w:val="00BE7EF4"/>
    <w:rsid w:val="00BF46C8"/>
    <w:rsid w:val="00BF56AE"/>
    <w:rsid w:val="00BF7F46"/>
    <w:rsid w:val="00C0057D"/>
    <w:rsid w:val="00C00C58"/>
    <w:rsid w:val="00C13765"/>
    <w:rsid w:val="00C2058D"/>
    <w:rsid w:val="00C20CAB"/>
    <w:rsid w:val="00C20DD7"/>
    <w:rsid w:val="00C22FB8"/>
    <w:rsid w:val="00C239E6"/>
    <w:rsid w:val="00C242EA"/>
    <w:rsid w:val="00C25833"/>
    <w:rsid w:val="00C346CB"/>
    <w:rsid w:val="00C34835"/>
    <w:rsid w:val="00C35220"/>
    <w:rsid w:val="00C36742"/>
    <w:rsid w:val="00C40340"/>
    <w:rsid w:val="00C41CC7"/>
    <w:rsid w:val="00C4530A"/>
    <w:rsid w:val="00C455CA"/>
    <w:rsid w:val="00C45DE0"/>
    <w:rsid w:val="00C501EE"/>
    <w:rsid w:val="00C50CB8"/>
    <w:rsid w:val="00C55CC5"/>
    <w:rsid w:val="00C6443D"/>
    <w:rsid w:val="00C645DA"/>
    <w:rsid w:val="00C6582A"/>
    <w:rsid w:val="00C66C7B"/>
    <w:rsid w:val="00C67DEC"/>
    <w:rsid w:val="00C70991"/>
    <w:rsid w:val="00C714B0"/>
    <w:rsid w:val="00C74B91"/>
    <w:rsid w:val="00C756B6"/>
    <w:rsid w:val="00C77CB3"/>
    <w:rsid w:val="00C85DAC"/>
    <w:rsid w:val="00C85E4F"/>
    <w:rsid w:val="00C86E4C"/>
    <w:rsid w:val="00C92A67"/>
    <w:rsid w:val="00C946B4"/>
    <w:rsid w:val="00CA3175"/>
    <w:rsid w:val="00CA5CB3"/>
    <w:rsid w:val="00CA64AB"/>
    <w:rsid w:val="00CB053C"/>
    <w:rsid w:val="00CB49ED"/>
    <w:rsid w:val="00CC3136"/>
    <w:rsid w:val="00CC3AE2"/>
    <w:rsid w:val="00CC466A"/>
    <w:rsid w:val="00CC52D5"/>
    <w:rsid w:val="00CC7658"/>
    <w:rsid w:val="00CD266B"/>
    <w:rsid w:val="00CD65E5"/>
    <w:rsid w:val="00CE42D9"/>
    <w:rsid w:val="00CE5E3E"/>
    <w:rsid w:val="00CE6105"/>
    <w:rsid w:val="00CF3898"/>
    <w:rsid w:val="00CF4D44"/>
    <w:rsid w:val="00D01517"/>
    <w:rsid w:val="00D01A68"/>
    <w:rsid w:val="00D03248"/>
    <w:rsid w:val="00D05854"/>
    <w:rsid w:val="00D05C61"/>
    <w:rsid w:val="00D06DDE"/>
    <w:rsid w:val="00D20371"/>
    <w:rsid w:val="00D26FDD"/>
    <w:rsid w:val="00D27328"/>
    <w:rsid w:val="00D27539"/>
    <w:rsid w:val="00D27DD7"/>
    <w:rsid w:val="00D30828"/>
    <w:rsid w:val="00D351A9"/>
    <w:rsid w:val="00D42D17"/>
    <w:rsid w:val="00D45C28"/>
    <w:rsid w:val="00D5115D"/>
    <w:rsid w:val="00D56A97"/>
    <w:rsid w:val="00D56EBA"/>
    <w:rsid w:val="00D600CF"/>
    <w:rsid w:val="00D6431B"/>
    <w:rsid w:val="00D7157D"/>
    <w:rsid w:val="00D71C97"/>
    <w:rsid w:val="00D74017"/>
    <w:rsid w:val="00D75710"/>
    <w:rsid w:val="00D81A49"/>
    <w:rsid w:val="00D840AF"/>
    <w:rsid w:val="00D855BD"/>
    <w:rsid w:val="00D8776A"/>
    <w:rsid w:val="00D91915"/>
    <w:rsid w:val="00D9594B"/>
    <w:rsid w:val="00DA1B05"/>
    <w:rsid w:val="00DA666C"/>
    <w:rsid w:val="00DB52F5"/>
    <w:rsid w:val="00DB6A87"/>
    <w:rsid w:val="00DD1A35"/>
    <w:rsid w:val="00DD48ED"/>
    <w:rsid w:val="00DD7506"/>
    <w:rsid w:val="00DE0724"/>
    <w:rsid w:val="00DE2DFF"/>
    <w:rsid w:val="00DE569D"/>
    <w:rsid w:val="00DE6374"/>
    <w:rsid w:val="00DE77BF"/>
    <w:rsid w:val="00DF18EB"/>
    <w:rsid w:val="00DF25B1"/>
    <w:rsid w:val="00DF79D7"/>
    <w:rsid w:val="00E06AFF"/>
    <w:rsid w:val="00E101A4"/>
    <w:rsid w:val="00E11411"/>
    <w:rsid w:val="00E14B0B"/>
    <w:rsid w:val="00E2033D"/>
    <w:rsid w:val="00E25298"/>
    <w:rsid w:val="00E25E0D"/>
    <w:rsid w:val="00E307C3"/>
    <w:rsid w:val="00E319D4"/>
    <w:rsid w:val="00E40828"/>
    <w:rsid w:val="00E424A1"/>
    <w:rsid w:val="00E43078"/>
    <w:rsid w:val="00E44A8D"/>
    <w:rsid w:val="00E44E61"/>
    <w:rsid w:val="00E51D1F"/>
    <w:rsid w:val="00E532BE"/>
    <w:rsid w:val="00E5557E"/>
    <w:rsid w:val="00E571AE"/>
    <w:rsid w:val="00E6161A"/>
    <w:rsid w:val="00E61AD5"/>
    <w:rsid w:val="00E6782F"/>
    <w:rsid w:val="00E74C1E"/>
    <w:rsid w:val="00E7695D"/>
    <w:rsid w:val="00E82837"/>
    <w:rsid w:val="00E82D8C"/>
    <w:rsid w:val="00E830FC"/>
    <w:rsid w:val="00E84269"/>
    <w:rsid w:val="00E90356"/>
    <w:rsid w:val="00E9327D"/>
    <w:rsid w:val="00E93AF6"/>
    <w:rsid w:val="00E94390"/>
    <w:rsid w:val="00E95605"/>
    <w:rsid w:val="00EA0384"/>
    <w:rsid w:val="00EA12CF"/>
    <w:rsid w:val="00EA3436"/>
    <w:rsid w:val="00EA3BF9"/>
    <w:rsid w:val="00EA5B44"/>
    <w:rsid w:val="00EA65AD"/>
    <w:rsid w:val="00EA7B5D"/>
    <w:rsid w:val="00EA7D47"/>
    <w:rsid w:val="00EB2DD4"/>
    <w:rsid w:val="00EB7F28"/>
    <w:rsid w:val="00EB7FAD"/>
    <w:rsid w:val="00EC031E"/>
    <w:rsid w:val="00EC1BA7"/>
    <w:rsid w:val="00EC1EAD"/>
    <w:rsid w:val="00EC7AD0"/>
    <w:rsid w:val="00ED4F9C"/>
    <w:rsid w:val="00EF2F16"/>
    <w:rsid w:val="00EF7C29"/>
    <w:rsid w:val="00F01746"/>
    <w:rsid w:val="00F031AD"/>
    <w:rsid w:val="00F0442B"/>
    <w:rsid w:val="00F077C1"/>
    <w:rsid w:val="00F13866"/>
    <w:rsid w:val="00F14189"/>
    <w:rsid w:val="00F15512"/>
    <w:rsid w:val="00F208EC"/>
    <w:rsid w:val="00F24922"/>
    <w:rsid w:val="00F255FB"/>
    <w:rsid w:val="00F257EB"/>
    <w:rsid w:val="00F35207"/>
    <w:rsid w:val="00F364BB"/>
    <w:rsid w:val="00F378F1"/>
    <w:rsid w:val="00F50CEE"/>
    <w:rsid w:val="00F570A0"/>
    <w:rsid w:val="00F67D5D"/>
    <w:rsid w:val="00F71692"/>
    <w:rsid w:val="00F71F10"/>
    <w:rsid w:val="00F72222"/>
    <w:rsid w:val="00F7495B"/>
    <w:rsid w:val="00F75027"/>
    <w:rsid w:val="00F7528D"/>
    <w:rsid w:val="00F8012A"/>
    <w:rsid w:val="00F81E26"/>
    <w:rsid w:val="00F82C76"/>
    <w:rsid w:val="00F9153D"/>
    <w:rsid w:val="00F91BA0"/>
    <w:rsid w:val="00F96A70"/>
    <w:rsid w:val="00F96EEF"/>
    <w:rsid w:val="00F97A0F"/>
    <w:rsid w:val="00FA2CE6"/>
    <w:rsid w:val="00FA479E"/>
    <w:rsid w:val="00FA4CB7"/>
    <w:rsid w:val="00FB19AE"/>
    <w:rsid w:val="00FB4C22"/>
    <w:rsid w:val="00FB5071"/>
    <w:rsid w:val="00FB5580"/>
    <w:rsid w:val="00FB5A90"/>
    <w:rsid w:val="00FC0A5E"/>
    <w:rsid w:val="00FC171C"/>
    <w:rsid w:val="00FC2025"/>
    <w:rsid w:val="00FC3EB5"/>
    <w:rsid w:val="00FC5D83"/>
    <w:rsid w:val="00FD47A4"/>
    <w:rsid w:val="00FD68B3"/>
    <w:rsid w:val="00FD711E"/>
    <w:rsid w:val="00FD7BB1"/>
    <w:rsid w:val="00FF5501"/>
    <w:rsid w:val="00FF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5F653DA"/>
  <w15:chartTrackingRefBased/>
  <w15:docId w15:val="{12D5EAD3-1202-4D7A-B2F6-CC1939350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66C7B"/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spacing w:before="300"/>
      <w:jc w:val="center"/>
      <w:outlineLvl w:val="0"/>
    </w:pPr>
    <w:rPr>
      <w:sz w:val="28"/>
      <w:lang w:eastAsia="ru-RU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  <w:lang w:eastAsia="ru-RU"/>
    </w:rPr>
  </w:style>
  <w:style w:type="paragraph" w:styleId="Heading7">
    <w:name w:val="heading 7"/>
    <w:basedOn w:val="Normal"/>
    <w:next w:val="Normal"/>
    <w:qFormat/>
    <w:pPr>
      <w:keepNext/>
      <w:widowControl w:val="0"/>
      <w:autoSpaceDE w:val="0"/>
      <w:autoSpaceDN w:val="0"/>
      <w:adjustRightInd w:val="0"/>
      <w:ind w:firstLine="520"/>
      <w:outlineLvl w:val="6"/>
    </w:pPr>
    <w:rPr>
      <w:szCs w:val="16"/>
      <w:lang w:eastAsia="ru-RU"/>
    </w:rPr>
  </w:style>
  <w:style w:type="paragraph" w:styleId="Heading9">
    <w:name w:val="heading 9"/>
    <w:basedOn w:val="Normal"/>
    <w:next w:val="Normal"/>
    <w:qFormat/>
    <w:rsid w:val="005A77CE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819"/>
        <w:tab w:val="right" w:pos="9639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spacing w:after="120"/>
    </w:pPr>
  </w:style>
  <w:style w:type="paragraph" w:styleId="Title">
    <w:name w:val="Title"/>
    <w:basedOn w:val="Normal"/>
    <w:qFormat/>
    <w:pPr>
      <w:jc w:val="center"/>
    </w:pPr>
    <w:rPr>
      <w:b/>
      <w:sz w:val="24"/>
    </w:rPr>
  </w:style>
  <w:style w:type="paragraph" w:styleId="BodyText2">
    <w:name w:val="Body Text 2"/>
    <w:basedOn w:val="Normal"/>
    <w:pPr>
      <w:jc w:val="both"/>
    </w:pPr>
    <w:rPr>
      <w:sz w:val="28"/>
      <w:szCs w:val="28"/>
      <w:lang w:eastAsia="ru-RU"/>
    </w:r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BodyTextIndent2">
    <w:name w:val="Body Text Indent 2"/>
    <w:basedOn w:val="Normal"/>
    <w:pPr>
      <w:widowControl w:val="0"/>
      <w:autoSpaceDE w:val="0"/>
      <w:autoSpaceDN w:val="0"/>
      <w:adjustRightInd w:val="0"/>
      <w:ind w:firstLine="720"/>
      <w:jc w:val="both"/>
    </w:pPr>
    <w:rPr>
      <w:sz w:val="24"/>
      <w:szCs w:val="16"/>
      <w:lang w:eastAsia="ru-RU"/>
    </w:rPr>
  </w:style>
  <w:style w:type="paragraph" w:styleId="BodyTextIndent3">
    <w:name w:val="Body Text Indent 3"/>
    <w:basedOn w:val="Normal"/>
    <w:pPr>
      <w:ind w:left="360"/>
      <w:jc w:val="both"/>
    </w:pPr>
    <w:rPr>
      <w:sz w:val="24"/>
      <w:szCs w:val="24"/>
      <w:lang w:val="ru-RU" w:eastAsia="ru-RU"/>
    </w:rPr>
  </w:style>
  <w:style w:type="character" w:styleId="FollowedHyperlink">
    <w:name w:val="FollowedHyperlink"/>
    <w:rsid w:val="00CC3136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link w:val="HeaderChar"/>
    <w:rsid w:val="0023122D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23122D"/>
  </w:style>
  <w:style w:type="character" w:customStyle="1" w:styleId="FooterChar">
    <w:name w:val="Footer Char"/>
    <w:basedOn w:val="DefaultParagraphFont"/>
    <w:link w:val="Footer"/>
    <w:uiPriority w:val="99"/>
    <w:rsid w:val="0023122D"/>
  </w:style>
  <w:style w:type="paragraph" w:styleId="PlainText">
    <w:name w:val="Plain Text"/>
    <w:aliases w:val=" Знак Знак Знак Знак Знак Знак Знак Знак Знак Знак Знак Знак,Знак Знак Знак Знак Знак Знак Знак Знак Знак Знак Знак Знак"/>
    <w:basedOn w:val="Normal"/>
    <w:link w:val="PlainTextChar"/>
    <w:uiPriority w:val="99"/>
    <w:rsid w:val="0077535F"/>
    <w:rPr>
      <w:rFonts w:ascii="Courier New" w:hAnsi="Courier New"/>
      <w:lang w:val="x-none" w:eastAsia="x-none"/>
    </w:rPr>
  </w:style>
  <w:style w:type="character" w:customStyle="1" w:styleId="FontStyle16">
    <w:name w:val="Font Style16"/>
    <w:rsid w:val="00C77CB3"/>
    <w:rPr>
      <w:rFonts w:ascii="Times New Roman" w:hAnsi="Times New Roman" w:cs="Times New Roman"/>
      <w:sz w:val="22"/>
      <w:szCs w:val="22"/>
    </w:rPr>
  </w:style>
  <w:style w:type="paragraph" w:customStyle="1" w:styleId="ListParagraph1">
    <w:name w:val="List Paragraph1"/>
    <w:basedOn w:val="Normal"/>
    <w:rsid w:val="005A77CE"/>
    <w:pPr>
      <w:ind w:left="720"/>
      <w:contextualSpacing/>
    </w:pPr>
    <w:rPr>
      <w:sz w:val="24"/>
      <w:szCs w:val="24"/>
      <w:lang w:val="ru-RU" w:eastAsia="ru-RU"/>
    </w:rPr>
  </w:style>
  <w:style w:type="paragraph" w:customStyle="1" w:styleId="5">
    <w:name w:val="заголовок 5"/>
    <w:basedOn w:val="Normal"/>
    <w:next w:val="BodyText"/>
    <w:rsid w:val="00BE4C7C"/>
    <w:pPr>
      <w:keepNext/>
      <w:keepLines/>
      <w:widowControl w:val="0"/>
      <w:spacing w:before="120" w:after="80"/>
    </w:pPr>
    <w:rPr>
      <w:rFonts w:ascii="Arial" w:hAnsi="Arial"/>
      <w:b/>
      <w:kern w:val="28"/>
      <w:lang w:eastAsia="ru-RU"/>
    </w:rPr>
  </w:style>
  <w:style w:type="paragraph" w:customStyle="1" w:styleId="Default">
    <w:name w:val="Default"/>
    <w:rsid w:val="00437837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2">
    <w:name w:val="Основний текст (2)_"/>
    <w:link w:val="21"/>
    <w:rsid w:val="0023636D"/>
    <w:rPr>
      <w:sz w:val="22"/>
      <w:szCs w:val="22"/>
      <w:lang w:bidi="ar-SA"/>
    </w:rPr>
  </w:style>
  <w:style w:type="character" w:customStyle="1" w:styleId="20">
    <w:name w:val="Основний текст (2)"/>
    <w:basedOn w:val="2"/>
    <w:rsid w:val="0023636D"/>
    <w:rPr>
      <w:sz w:val="22"/>
      <w:szCs w:val="22"/>
      <w:lang w:bidi="ar-SA"/>
    </w:rPr>
  </w:style>
  <w:style w:type="character" w:customStyle="1" w:styleId="50">
    <w:name w:val="Основний текст (5)_"/>
    <w:link w:val="51"/>
    <w:rsid w:val="0023636D"/>
    <w:rPr>
      <w:b/>
      <w:bCs/>
      <w:sz w:val="22"/>
      <w:szCs w:val="22"/>
      <w:lang w:bidi="ar-SA"/>
    </w:rPr>
  </w:style>
  <w:style w:type="character" w:customStyle="1" w:styleId="52">
    <w:name w:val="Основний текст (5)"/>
    <w:basedOn w:val="50"/>
    <w:rsid w:val="0023636D"/>
    <w:rPr>
      <w:b/>
      <w:bCs/>
      <w:sz w:val="22"/>
      <w:szCs w:val="22"/>
      <w:lang w:bidi="ar-SA"/>
    </w:rPr>
  </w:style>
  <w:style w:type="character" w:customStyle="1" w:styleId="a">
    <w:name w:val="Зміст_"/>
    <w:link w:val="1"/>
    <w:rsid w:val="0023636D"/>
    <w:rPr>
      <w:b/>
      <w:bCs/>
      <w:sz w:val="22"/>
      <w:szCs w:val="22"/>
      <w:lang w:bidi="ar-SA"/>
    </w:rPr>
  </w:style>
  <w:style w:type="character" w:customStyle="1" w:styleId="a0">
    <w:name w:val="Зміст"/>
    <w:basedOn w:val="a"/>
    <w:rsid w:val="0023636D"/>
    <w:rPr>
      <w:b/>
      <w:bCs/>
      <w:sz w:val="22"/>
      <w:szCs w:val="22"/>
      <w:lang w:bidi="ar-SA"/>
    </w:rPr>
  </w:style>
  <w:style w:type="character" w:customStyle="1" w:styleId="22">
    <w:name w:val="Зміст (2)_"/>
    <w:link w:val="23"/>
    <w:rsid w:val="0023636D"/>
    <w:rPr>
      <w:sz w:val="22"/>
      <w:szCs w:val="22"/>
      <w:lang w:bidi="ar-SA"/>
    </w:rPr>
  </w:style>
  <w:style w:type="character" w:customStyle="1" w:styleId="24">
    <w:name w:val="Зміст (2) + Напівжирний"/>
    <w:rsid w:val="0023636D"/>
    <w:rPr>
      <w:b/>
      <w:bCs/>
      <w:sz w:val="22"/>
      <w:szCs w:val="22"/>
      <w:lang w:bidi="ar-SA"/>
    </w:rPr>
  </w:style>
  <w:style w:type="character" w:customStyle="1" w:styleId="230">
    <w:name w:val="Зміст (2) + Напівжирний3"/>
    <w:rsid w:val="0023636D"/>
    <w:rPr>
      <w:b/>
      <w:bCs/>
      <w:sz w:val="22"/>
      <w:szCs w:val="22"/>
      <w:lang w:bidi="ar-SA"/>
    </w:rPr>
  </w:style>
  <w:style w:type="character" w:customStyle="1" w:styleId="55">
    <w:name w:val="Основний текст (5) + Не напівжирний5"/>
    <w:basedOn w:val="50"/>
    <w:rsid w:val="0023636D"/>
    <w:rPr>
      <w:b/>
      <w:bCs/>
      <w:sz w:val="22"/>
      <w:szCs w:val="22"/>
      <w:lang w:bidi="ar-SA"/>
    </w:rPr>
  </w:style>
  <w:style w:type="character" w:customStyle="1" w:styleId="240">
    <w:name w:val="Основний текст (2) + Напівжирний4"/>
    <w:rsid w:val="0023636D"/>
    <w:rPr>
      <w:b/>
      <w:bCs/>
      <w:sz w:val="22"/>
      <w:szCs w:val="22"/>
      <w:lang w:bidi="ar-SA"/>
    </w:rPr>
  </w:style>
  <w:style w:type="character" w:customStyle="1" w:styleId="13">
    <w:name w:val="Основний текст (13)_"/>
    <w:link w:val="130"/>
    <w:rsid w:val="0023636D"/>
    <w:rPr>
      <w:rFonts w:ascii="Arial" w:hAnsi="Arial"/>
      <w:sz w:val="19"/>
      <w:szCs w:val="19"/>
      <w:lang w:bidi="ar-SA"/>
    </w:rPr>
  </w:style>
  <w:style w:type="character" w:customStyle="1" w:styleId="12">
    <w:name w:val="Основний текст (12)_"/>
    <w:link w:val="120"/>
    <w:rsid w:val="0023636D"/>
    <w:rPr>
      <w:rFonts w:ascii="Arial" w:hAnsi="Arial"/>
      <w:sz w:val="19"/>
      <w:szCs w:val="19"/>
      <w:lang w:bidi="ar-SA"/>
    </w:rPr>
  </w:style>
  <w:style w:type="character" w:customStyle="1" w:styleId="57">
    <w:name w:val="Основний текст (5)7"/>
    <w:basedOn w:val="50"/>
    <w:rsid w:val="0023636D"/>
    <w:rPr>
      <w:b/>
      <w:bCs/>
      <w:sz w:val="22"/>
      <w:szCs w:val="22"/>
      <w:lang w:bidi="ar-SA"/>
    </w:rPr>
  </w:style>
  <w:style w:type="character" w:customStyle="1" w:styleId="26">
    <w:name w:val="Основний текст (2)6"/>
    <w:basedOn w:val="2"/>
    <w:rsid w:val="0023636D"/>
    <w:rPr>
      <w:sz w:val="22"/>
      <w:szCs w:val="22"/>
      <w:lang w:bidi="ar-SA"/>
    </w:rPr>
  </w:style>
  <w:style w:type="character" w:customStyle="1" w:styleId="11pt1">
    <w:name w:val="Основний текст + 11 pt1"/>
    <w:rsid w:val="0023636D"/>
    <w:rPr>
      <w:rFonts w:ascii="Times New Roman" w:hAnsi="Times New Roman" w:cs="Times New Roman"/>
      <w:spacing w:val="0"/>
      <w:sz w:val="22"/>
      <w:szCs w:val="22"/>
    </w:rPr>
  </w:style>
  <w:style w:type="character" w:customStyle="1" w:styleId="56">
    <w:name w:val="Основний текст (5)6"/>
    <w:basedOn w:val="50"/>
    <w:rsid w:val="0023636D"/>
    <w:rPr>
      <w:b/>
      <w:bCs/>
      <w:sz w:val="22"/>
      <w:szCs w:val="22"/>
      <w:lang w:bidi="ar-SA"/>
    </w:rPr>
  </w:style>
  <w:style w:type="character" w:customStyle="1" w:styleId="54">
    <w:name w:val="Основний текст (5) + Не напівжирний4"/>
    <w:basedOn w:val="50"/>
    <w:rsid w:val="0023636D"/>
    <w:rPr>
      <w:b/>
      <w:bCs/>
      <w:sz w:val="22"/>
      <w:szCs w:val="22"/>
      <w:lang w:bidi="ar-SA"/>
    </w:rPr>
  </w:style>
  <w:style w:type="character" w:customStyle="1" w:styleId="25">
    <w:name w:val="Основний текст (2)5"/>
    <w:basedOn w:val="2"/>
    <w:rsid w:val="0023636D"/>
    <w:rPr>
      <w:sz w:val="22"/>
      <w:szCs w:val="22"/>
      <w:lang w:bidi="ar-SA"/>
    </w:rPr>
  </w:style>
  <w:style w:type="paragraph" w:customStyle="1" w:styleId="21">
    <w:name w:val="Основний текст (2)1"/>
    <w:basedOn w:val="Normal"/>
    <w:link w:val="2"/>
    <w:rsid w:val="0023636D"/>
    <w:pPr>
      <w:shd w:val="clear" w:color="auto" w:fill="FFFFFF"/>
      <w:spacing w:line="274" w:lineRule="exact"/>
    </w:pPr>
    <w:rPr>
      <w:sz w:val="22"/>
      <w:szCs w:val="22"/>
      <w:lang w:val="x-none" w:eastAsia="x-none"/>
    </w:rPr>
  </w:style>
  <w:style w:type="paragraph" w:customStyle="1" w:styleId="51">
    <w:name w:val="Основний текст (5)1"/>
    <w:basedOn w:val="Normal"/>
    <w:link w:val="50"/>
    <w:rsid w:val="0023636D"/>
    <w:pPr>
      <w:shd w:val="clear" w:color="auto" w:fill="FFFFFF"/>
      <w:spacing w:before="180" w:after="360" w:line="240" w:lineRule="atLeast"/>
      <w:jc w:val="both"/>
    </w:pPr>
    <w:rPr>
      <w:b/>
      <w:bCs/>
      <w:sz w:val="22"/>
      <w:szCs w:val="22"/>
      <w:lang w:val="x-none" w:eastAsia="x-none"/>
    </w:rPr>
  </w:style>
  <w:style w:type="paragraph" w:customStyle="1" w:styleId="1">
    <w:name w:val="Зміст1"/>
    <w:basedOn w:val="Normal"/>
    <w:link w:val="a"/>
    <w:rsid w:val="0023636D"/>
    <w:pPr>
      <w:shd w:val="clear" w:color="auto" w:fill="FFFFFF"/>
      <w:spacing w:line="274" w:lineRule="exact"/>
    </w:pPr>
    <w:rPr>
      <w:b/>
      <w:bCs/>
      <w:sz w:val="22"/>
      <w:szCs w:val="22"/>
      <w:lang w:val="x-none" w:eastAsia="x-none"/>
    </w:rPr>
  </w:style>
  <w:style w:type="paragraph" w:customStyle="1" w:styleId="23">
    <w:name w:val="Зміст (2)"/>
    <w:basedOn w:val="Normal"/>
    <w:link w:val="22"/>
    <w:rsid w:val="0023636D"/>
    <w:pPr>
      <w:shd w:val="clear" w:color="auto" w:fill="FFFFFF"/>
      <w:spacing w:line="274" w:lineRule="exact"/>
    </w:pPr>
    <w:rPr>
      <w:sz w:val="22"/>
      <w:szCs w:val="22"/>
      <w:lang w:val="x-none" w:eastAsia="x-none"/>
    </w:rPr>
  </w:style>
  <w:style w:type="paragraph" w:customStyle="1" w:styleId="130">
    <w:name w:val="Основний текст (13)"/>
    <w:basedOn w:val="Normal"/>
    <w:link w:val="13"/>
    <w:rsid w:val="0023636D"/>
    <w:pPr>
      <w:shd w:val="clear" w:color="auto" w:fill="FFFFFF"/>
      <w:spacing w:line="240" w:lineRule="atLeast"/>
      <w:jc w:val="both"/>
    </w:pPr>
    <w:rPr>
      <w:rFonts w:ascii="Arial" w:hAnsi="Arial"/>
      <w:sz w:val="19"/>
      <w:szCs w:val="19"/>
      <w:lang w:val="x-none" w:eastAsia="x-none"/>
    </w:rPr>
  </w:style>
  <w:style w:type="paragraph" w:customStyle="1" w:styleId="120">
    <w:name w:val="Основний текст (12)"/>
    <w:basedOn w:val="Normal"/>
    <w:link w:val="12"/>
    <w:rsid w:val="0023636D"/>
    <w:pPr>
      <w:shd w:val="clear" w:color="auto" w:fill="FFFFFF"/>
      <w:spacing w:line="240" w:lineRule="atLeast"/>
      <w:jc w:val="both"/>
    </w:pPr>
    <w:rPr>
      <w:rFonts w:ascii="Arial" w:hAnsi="Arial"/>
      <w:sz w:val="19"/>
      <w:szCs w:val="19"/>
      <w:lang w:val="x-none" w:eastAsia="x-none"/>
    </w:rPr>
  </w:style>
  <w:style w:type="character" w:customStyle="1" w:styleId="241">
    <w:name w:val="Основний текст (2)4"/>
    <w:rsid w:val="005D70EE"/>
    <w:rPr>
      <w:rFonts w:ascii="Times New Roman" w:hAnsi="Times New Roman" w:cs="Times New Roman"/>
      <w:spacing w:val="0"/>
      <w:sz w:val="22"/>
      <w:szCs w:val="22"/>
      <w:lang w:bidi="ar-SA"/>
    </w:rPr>
  </w:style>
  <w:style w:type="character" w:customStyle="1" w:styleId="550">
    <w:name w:val="Основний текст (5)5"/>
    <w:rsid w:val="005D70EE"/>
    <w:rPr>
      <w:rFonts w:ascii="Times New Roman" w:hAnsi="Times New Roman" w:cs="Times New Roman"/>
      <w:b w:val="0"/>
      <w:bCs w:val="0"/>
      <w:spacing w:val="0"/>
      <w:sz w:val="22"/>
      <w:szCs w:val="22"/>
      <w:lang w:bidi="ar-SA"/>
    </w:rPr>
  </w:style>
  <w:style w:type="character" w:customStyle="1" w:styleId="16">
    <w:name w:val="Основний текст (16)_"/>
    <w:link w:val="161"/>
    <w:rsid w:val="005D70EE"/>
    <w:rPr>
      <w:sz w:val="22"/>
      <w:szCs w:val="22"/>
      <w:lang w:bidi="ar-SA"/>
    </w:rPr>
  </w:style>
  <w:style w:type="character" w:customStyle="1" w:styleId="160">
    <w:name w:val="Основний текст (16) + Напівжирний"/>
    <w:rsid w:val="005D70EE"/>
    <w:rPr>
      <w:b/>
      <w:bCs/>
      <w:sz w:val="22"/>
      <w:szCs w:val="22"/>
      <w:u w:val="single"/>
      <w:lang w:bidi="ar-SA"/>
    </w:rPr>
  </w:style>
  <w:style w:type="character" w:customStyle="1" w:styleId="162">
    <w:name w:val="Основний текст (16)"/>
    <w:basedOn w:val="16"/>
    <w:rsid w:val="005D70EE"/>
    <w:rPr>
      <w:sz w:val="22"/>
      <w:szCs w:val="22"/>
      <w:lang w:bidi="ar-SA"/>
    </w:rPr>
  </w:style>
  <w:style w:type="character" w:customStyle="1" w:styleId="540">
    <w:name w:val="Основний текст (5)4"/>
    <w:rsid w:val="005D70EE"/>
    <w:rPr>
      <w:rFonts w:ascii="Times New Roman" w:hAnsi="Times New Roman" w:cs="Times New Roman"/>
      <w:b w:val="0"/>
      <w:bCs w:val="0"/>
      <w:spacing w:val="0"/>
      <w:sz w:val="22"/>
      <w:szCs w:val="22"/>
      <w:u w:val="single"/>
      <w:lang w:bidi="ar-SA"/>
    </w:rPr>
  </w:style>
  <w:style w:type="character" w:customStyle="1" w:styleId="53">
    <w:name w:val="Основний текст (5) + Не напівжирний3"/>
    <w:rsid w:val="005D70EE"/>
    <w:rPr>
      <w:rFonts w:ascii="Times New Roman" w:hAnsi="Times New Roman" w:cs="Times New Roman"/>
      <w:b/>
      <w:bCs/>
      <w:spacing w:val="0"/>
      <w:sz w:val="22"/>
      <w:szCs w:val="22"/>
      <w:u w:val="single"/>
      <w:lang w:bidi="ar-SA"/>
    </w:rPr>
  </w:style>
  <w:style w:type="character" w:customStyle="1" w:styleId="27">
    <w:name w:val="Зміст2"/>
    <w:rsid w:val="005D70EE"/>
    <w:rPr>
      <w:rFonts w:ascii="Times New Roman" w:hAnsi="Times New Roman" w:cs="Times New Roman"/>
      <w:b w:val="0"/>
      <w:bCs w:val="0"/>
      <w:spacing w:val="0"/>
      <w:sz w:val="22"/>
      <w:szCs w:val="22"/>
      <w:lang w:bidi="ar-SA"/>
    </w:rPr>
  </w:style>
  <w:style w:type="character" w:customStyle="1" w:styleId="220">
    <w:name w:val="Зміст (2) + Напівжирний2"/>
    <w:rsid w:val="005D70EE"/>
    <w:rPr>
      <w:rFonts w:ascii="Times New Roman" w:hAnsi="Times New Roman" w:cs="Times New Roman"/>
      <w:b/>
      <w:bCs/>
      <w:spacing w:val="0"/>
      <w:sz w:val="22"/>
      <w:szCs w:val="22"/>
      <w:lang w:bidi="ar-SA"/>
    </w:rPr>
  </w:style>
  <w:style w:type="character" w:customStyle="1" w:styleId="210">
    <w:name w:val="Зміст (2) + Напівжирний1"/>
    <w:rsid w:val="005D70EE"/>
    <w:rPr>
      <w:rFonts w:ascii="Times New Roman" w:hAnsi="Times New Roman" w:cs="Times New Roman"/>
      <w:b/>
      <w:bCs/>
      <w:spacing w:val="0"/>
      <w:sz w:val="22"/>
      <w:szCs w:val="22"/>
      <w:lang w:bidi="ar-SA"/>
    </w:rPr>
  </w:style>
  <w:style w:type="character" w:customStyle="1" w:styleId="520">
    <w:name w:val="Основний текст (5) + Не напівжирний2"/>
    <w:rsid w:val="005D70EE"/>
    <w:rPr>
      <w:rFonts w:ascii="Times New Roman" w:hAnsi="Times New Roman" w:cs="Times New Roman"/>
      <w:b/>
      <w:bCs/>
      <w:spacing w:val="0"/>
      <w:sz w:val="22"/>
      <w:szCs w:val="22"/>
      <w:lang w:bidi="ar-SA"/>
    </w:rPr>
  </w:style>
  <w:style w:type="character" w:customStyle="1" w:styleId="231">
    <w:name w:val="Основний текст (2) + Напівжирний3"/>
    <w:rsid w:val="005D70EE"/>
    <w:rPr>
      <w:rFonts w:ascii="Times New Roman" w:hAnsi="Times New Roman" w:cs="Times New Roman"/>
      <w:b/>
      <w:bCs/>
      <w:spacing w:val="0"/>
      <w:sz w:val="22"/>
      <w:szCs w:val="22"/>
      <w:lang w:bidi="ar-SA"/>
    </w:rPr>
  </w:style>
  <w:style w:type="character" w:customStyle="1" w:styleId="14">
    <w:name w:val="Основний текст (14)_"/>
    <w:link w:val="140"/>
    <w:rsid w:val="005D70EE"/>
    <w:rPr>
      <w:rFonts w:ascii="Arial" w:hAnsi="Arial"/>
      <w:sz w:val="19"/>
      <w:szCs w:val="19"/>
      <w:lang w:bidi="ar-SA"/>
    </w:rPr>
  </w:style>
  <w:style w:type="character" w:customStyle="1" w:styleId="15">
    <w:name w:val="Основний текст (15)_"/>
    <w:link w:val="150"/>
    <w:rsid w:val="005D70EE"/>
    <w:rPr>
      <w:rFonts w:ascii="Arial" w:hAnsi="Arial"/>
      <w:sz w:val="19"/>
      <w:szCs w:val="19"/>
      <w:lang w:bidi="ar-SA"/>
    </w:rPr>
  </w:style>
  <w:style w:type="character" w:customStyle="1" w:styleId="28">
    <w:name w:val="Підпис до таблиці (2)_"/>
    <w:link w:val="211"/>
    <w:rsid w:val="005D70EE"/>
    <w:rPr>
      <w:sz w:val="22"/>
      <w:szCs w:val="22"/>
      <w:lang w:bidi="ar-SA"/>
    </w:rPr>
  </w:style>
  <w:style w:type="character" w:customStyle="1" w:styleId="29">
    <w:name w:val="Підпис до таблиці (2) + Напівжирний"/>
    <w:rsid w:val="005D70EE"/>
    <w:rPr>
      <w:b/>
      <w:bCs/>
      <w:sz w:val="22"/>
      <w:szCs w:val="22"/>
      <w:lang w:bidi="ar-SA"/>
    </w:rPr>
  </w:style>
  <w:style w:type="character" w:customStyle="1" w:styleId="2a">
    <w:name w:val="Підпис до таблиці (2)"/>
    <w:basedOn w:val="28"/>
    <w:rsid w:val="005D70EE"/>
    <w:rPr>
      <w:sz w:val="22"/>
      <w:szCs w:val="22"/>
      <w:lang w:bidi="ar-SA"/>
    </w:rPr>
  </w:style>
  <w:style w:type="character" w:customStyle="1" w:styleId="3">
    <w:name w:val="Підпис до таблиці (3)_"/>
    <w:link w:val="31"/>
    <w:rsid w:val="005D70EE"/>
    <w:rPr>
      <w:b/>
      <w:bCs/>
      <w:sz w:val="22"/>
      <w:szCs w:val="22"/>
      <w:lang w:bidi="ar-SA"/>
    </w:rPr>
  </w:style>
  <w:style w:type="character" w:customStyle="1" w:styleId="30">
    <w:name w:val="Підпис до таблиці (3)"/>
    <w:basedOn w:val="3"/>
    <w:rsid w:val="005D70EE"/>
    <w:rPr>
      <w:b/>
      <w:bCs/>
      <w:sz w:val="22"/>
      <w:szCs w:val="22"/>
      <w:lang w:bidi="ar-SA"/>
    </w:rPr>
  </w:style>
  <w:style w:type="character" w:customStyle="1" w:styleId="530">
    <w:name w:val="Основний текст (5)3"/>
    <w:rsid w:val="005D70EE"/>
    <w:rPr>
      <w:rFonts w:ascii="Times New Roman" w:hAnsi="Times New Roman" w:cs="Times New Roman"/>
      <w:b w:val="0"/>
      <w:bCs w:val="0"/>
      <w:spacing w:val="0"/>
      <w:sz w:val="22"/>
      <w:szCs w:val="22"/>
      <w:lang w:bidi="ar-SA"/>
    </w:rPr>
  </w:style>
  <w:style w:type="character" w:customStyle="1" w:styleId="232">
    <w:name w:val="Основний текст (2)3"/>
    <w:rsid w:val="005D70EE"/>
    <w:rPr>
      <w:rFonts w:ascii="Times New Roman" w:hAnsi="Times New Roman" w:cs="Times New Roman"/>
      <w:spacing w:val="0"/>
      <w:sz w:val="22"/>
      <w:szCs w:val="22"/>
      <w:lang w:bidi="ar-SA"/>
    </w:rPr>
  </w:style>
  <w:style w:type="character" w:customStyle="1" w:styleId="221">
    <w:name w:val="Основний текст (2) + Напівжирний2"/>
    <w:rsid w:val="005D70EE"/>
    <w:rPr>
      <w:rFonts w:ascii="Times New Roman" w:hAnsi="Times New Roman" w:cs="Times New Roman"/>
      <w:b/>
      <w:bCs/>
      <w:noProof/>
      <w:spacing w:val="0"/>
      <w:sz w:val="22"/>
      <w:szCs w:val="22"/>
      <w:lang w:bidi="ar-SA"/>
    </w:rPr>
  </w:style>
  <w:style w:type="character" w:customStyle="1" w:styleId="222">
    <w:name w:val="Основний текст (2)2"/>
    <w:rsid w:val="005D70EE"/>
    <w:rPr>
      <w:rFonts w:ascii="Times New Roman" w:hAnsi="Times New Roman" w:cs="Times New Roman"/>
      <w:spacing w:val="0"/>
      <w:sz w:val="22"/>
      <w:szCs w:val="22"/>
      <w:lang w:bidi="ar-SA"/>
    </w:rPr>
  </w:style>
  <w:style w:type="character" w:customStyle="1" w:styleId="521">
    <w:name w:val="Основний текст (5)2"/>
    <w:rsid w:val="005D70EE"/>
    <w:rPr>
      <w:rFonts w:ascii="Times New Roman" w:hAnsi="Times New Roman" w:cs="Times New Roman"/>
      <w:b w:val="0"/>
      <w:bCs w:val="0"/>
      <w:spacing w:val="0"/>
      <w:sz w:val="22"/>
      <w:szCs w:val="22"/>
      <w:lang w:bidi="ar-SA"/>
    </w:rPr>
  </w:style>
  <w:style w:type="character" w:customStyle="1" w:styleId="510">
    <w:name w:val="Основний текст (5) + Не напівжирний1"/>
    <w:rsid w:val="005D70EE"/>
    <w:rPr>
      <w:rFonts w:ascii="Times New Roman" w:hAnsi="Times New Roman" w:cs="Times New Roman"/>
      <w:b/>
      <w:bCs/>
      <w:spacing w:val="0"/>
      <w:sz w:val="22"/>
      <w:szCs w:val="22"/>
      <w:lang w:bidi="ar-SA"/>
    </w:rPr>
  </w:style>
  <w:style w:type="paragraph" w:customStyle="1" w:styleId="161">
    <w:name w:val="Основний текст (16)1"/>
    <w:basedOn w:val="Normal"/>
    <w:link w:val="16"/>
    <w:rsid w:val="005D70EE"/>
    <w:pPr>
      <w:shd w:val="clear" w:color="auto" w:fill="FFFFFF"/>
      <w:spacing w:before="300" w:after="120" w:line="240" w:lineRule="atLeast"/>
    </w:pPr>
    <w:rPr>
      <w:sz w:val="22"/>
      <w:szCs w:val="22"/>
      <w:lang w:val="x-none" w:eastAsia="x-none"/>
    </w:rPr>
  </w:style>
  <w:style w:type="paragraph" w:customStyle="1" w:styleId="140">
    <w:name w:val="Основний текст (14)"/>
    <w:basedOn w:val="Normal"/>
    <w:link w:val="14"/>
    <w:rsid w:val="005D70EE"/>
    <w:pPr>
      <w:shd w:val="clear" w:color="auto" w:fill="FFFFFF"/>
      <w:spacing w:line="240" w:lineRule="atLeast"/>
      <w:jc w:val="both"/>
    </w:pPr>
    <w:rPr>
      <w:rFonts w:ascii="Arial" w:hAnsi="Arial"/>
      <w:sz w:val="19"/>
      <w:szCs w:val="19"/>
      <w:lang w:val="x-none" w:eastAsia="x-none"/>
    </w:rPr>
  </w:style>
  <w:style w:type="paragraph" w:customStyle="1" w:styleId="150">
    <w:name w:val="Основний текст (15)"/>
    <w:basedOn w:val="Normal"/>
    <w:link w:val="15"/>
    <w:rsid w:val="005D70EE"/>
    <w:pPr>
      <w:shd w:val="clear" w:color="auto" w:fill="FFFFFF"/>
      <w:spacing w:line="240" w:lineRule="atLeast"/>
      <w:jc w:val="both"/>
    </w:pPr>
    <w:rPr>
      <w:rFonts w:ascii="Arial" w:hAnsi="Arial"/>
      <w:sz w:val="19"/>
      <w:szCs w:val="19"/>
      <w:lang w:val="x-none" w:eastAsia="x-none"/>
    </w:rPr>
  </w:style>
  <w:style w:type="paragraph" w:customStyle="1" w:styleId="211">
    <w:name w:val="Підпис до таблиці (2)1"/>
    <w:basedOn w:val="Normal"/>
    <w:link w:val="28"/>
    <w:rsid w:val="005D70EE"/>
    <w:pPr>
      <w:shd w:val="clear" w:color="auto" w:fill="FFFFFF"/>
      <w:spacing w:line="283" w:lineRule="exact"/>
      <w:jc w:val="both"/>
    </w:pPr>
    <w:rPr>
      <w:sz w:val="22"/>
      <w:szCs w:val="22"/>
      <w:lang w:val="x-none" w:eastAsia="x-none"/>
    </w:rPr>
  </w:style>
  <w:style w:type="paragraph" w:customStyle="1" w:styleId="31">
    <w:name w:val="Підпис до таблиці (3)1"/>
    <w:basedOn w:val="Normal"/>
    <w:link w:val="3"/>
    <w:rsid w:val="005D70EE"/>
    <w:pPr>
      <w:shd w:val="clear" w:color="auto" w:fill="FFFFFF"/>
      <w:spacing w:line="230" w:lineRule="exact"/>
      <w:jc w:val="both"/>
    </w:pPr>
    <w:rPr>
      <w:b/>
      <w:bCs/>
      <w:sz w:val="22"/>
      <w:szCs w:val="22"/>
      <w:lang w:val="x-none" w:eastAsia="x-none"/>
    </w:rPr>
  </w:style>
  <w:style w:type="character" w:customStyle="1" w:styleId="PlainTextChar">
    <w:name w:val="Plain Text Char"/>
    <w:aliases w:val=" Знак Знак Знак Знак Знак Знак Знак Знак Знак Знак Знак Знак Char,Знак Знак Знак Знак Знак Знак Знак Знак Знак Знак Знак Знак Char"/>
    <w:link w:val="PlainText"/>
    <w:uiPriority w:val="99"/>
    <w:locked/>
    <w:rsid w:val="000F2DA3"/>
    <w:rPr>
      <w:rFonts w:ascii="Courier New" w:hAnsi="Courier New" w:cs="Courier New"/>
    </w:rPr>
  </w:style>
  <w:style w:type="character" w:customStyle="1" w:styleId="10">
    <w:name w:val="Заголовок №1_"/>
    <w:link w:val="11"/>
    <w:rsid w:val="00FD47A4"/>
    <w:rPr>
      <w:sz w:val="30"/>
      <w:szCs w:val="30"/>
      <w:shd w:val="clear" w:color="auto" w:fill="FFFFFF"/>
    </w:rPr>
  </w:style>
  <w:style w:type="character" w:customStyle="1" w:styleId="2b">
    <w:name w:val="Основний текст (2) + Не напівжирний"/>
    <w:rsid w:val="00FD47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9"/>
      <w:szCs w:val="19"/>
      <w:lang w:bidi="ar-SA"/>
    </w:rPr>
  </w:style>
  <w:style w:type="character" w:customStyle="1" w:styleId="2c">
    <w:name w:val="Заголовок №2_"/>
    <w:link w:val="2d"/>
    <w:rsid w:val="00FD47A4"/>
    <w:rPr>
      <w:sz w:val="27"/>
      <w:szCs w:val="27"/>
      <w:shd w:val="clear" w:color="auto" w:fill="FFFFFF"/>
    </w:rPr>
  </w:style>
  <w:style w:type="character" w:customStyle="1" w:styleId="a1">
    <w:name w:val="Основний текст_"/>
    <w:link w:val="17"/>
    <w:rsid w:val="00FD47A4"/>
    <w:rPr>
      <w:sz w:val="19"/>
      <w:szCs w:val="19"/>
      <w:shd w:val="clear" w:color="auto" w:fill="FFFFFF"/>
    </w:rPr>
  </w:style>
  <w:style w:type="character" w:customStyle="1" w:styleId="a2">
    <w:name w:val="Основний текст + Напівжирний"/>
    <w:rsid w:val="00FD47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9"/>
      <w:szCs w:val="19"/>
    </w:rPr>
  </w:style>
  <w:style w:type="character" w:customStyle="1" w:styleId="-1pt">
    <w:name w:val="Основний текст + Інтервал -1 pt"/>
    <w:rsid w:val="00FD47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19"/>
      <w:szCs w:val="19"/>
    </w:rPr>
  </w:style>
  <w:style w:type="character" w:customStyle="1" w:styleId="115pt">
    <w:name w:val="Основний текст + 11;5 pt;Напівжирний"/>
    <w:rsid w:val="00FD47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character" w:customStyle="1" w:styleId="2115pt">
    <w:name w:val="Заголовок №2 + 11;5 pt"/>
    <w:rsid w:val="00FD47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32">
    <w:name w:val="Заголовок №3_"/>
    <w:link w:val="33"/>
    <w:rsid w:val="00FD47A4"/>
    <w:rPr>
      <w:sz w:val="23"/>
      <w:szCs w:val="23"/>
      <w:shd w:val="clear" w:color="auto" w:fill="FFFFFF"/>
    </w:rPr>
  </w:style>
  <w:style w:type="character" w:customStyle="1" w:styleId="2-1pt">
    <w:name w:val="Основний текст (2) + Не напівжирний;Інтервал -1 pt"/>
    <w:rsid w:val="00FD47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20"/>
      <w:sz w:val="19"/>
      <w:szCs w:val="19"/>
      <w:lang w:bidi="ar-SA"/>
    </w:rPr>
  </w:style>
  <w:style w:type="paragraph" w:customStyle="1" w:styleId="11">
    <w:name w:val="Заголовок №1"/>
    <w:basedOn w:val="Normal"/>
    <w:link w:val="10"/>
    <w:rsid w:val="00FD47A4"/>
    <w:pPr>
      <w:shd w:val="clear" w:color="auto" w:fill="FFFFFF"/>
      <w:spacing w:after="360" w:line="0" w:lineRule="atLeast"/>
      <w:outlineLvl w:val="0"/>
    </w:pPr>
    <w:rPr>
      <w:sz w:val="30"/>
      <w:szCs w:val="30"/>
    </w:rPr>
  </w:style>
  <w:style w:type="paragraph" w:customStyle="1" w:styleId="2d">
    <w:name w:val="Заголовок №2"/>
    <w:basedOn w:val="Normal"/>
    <w:link w:val="2c"/>
    <w:rsid w:val="00FD47A4"/>
    <w:pPr>
      <w:shd w:val="clear" w:color="auto" w:fill="FFFFFF"/>
      <w:spacing w:before="480" w:after="360" w:line="0" w:lineRule="atLeast"/>
      <w:outlineLvl w:val="1"/>
    </w:pPr>
    <w:rPr>
      <w:sz w:val="27"/>
      <w:szCs w:val="27"/>
    </w:rPr>
  </w:style>
  <w:style w:type="paragraph" w:customStyle="1" w:styleId="17">
    <w:name w:val="Основний текст1"/>
    <w:basedOn w:val="Normal"/>
    <w:link w:val="a1"/>
    <w:rsid w:val="00FD47A4"/>
    <w:pPr>
      <w:shd w:val="clear" w:color="auto" w:fill="FFFFFF"/>
      <w:spacing w:line="394" w:lineRule="exact"/>
    </w:pPr>
    <w:rPr>
      <w:sz w:val="19"/>
      <w:szCs w:val="19"/>
    </w:rPr>
  </w:style>
  <w:style w:type="paragraph" w:customStyle="1" w:styleId="33">
    <w:name w:val="Заголовок №3"/>
    <w:basedOn w:val="Normal"/>
    <w:link w:val="32"/>
    <w:rsid w:val="00FD47A4"/>
    <w:pPr>
      <w:shd w:val="clear" w:color="auto" w:fill="FFFFFF"/>
      <w:spacing w:before="300" w:after="300" w:line="0" w:lineRule="atLeast"/>
      <w:jc w:val="both"/>
      <w:outlineLvl w:val="2"/>
    </w:pPr>
    <w:rPr>
      <w:sz w:val="23"/>
      <w:szCs w:val="23"/>
    </w:rPr>
  </w:style>
  <w:style w:type="character" w:styleId="Strong">
    <w:name w:val="Strong"/>
    <w:uiPriority w:val="22"/>
    <w:qFormat/>
    <w:rsid w:val="00547D86"/>
    <w:rPr>
      <w:b/>
      <w:bCs/>
    </w:rPr>
  </w:style>
  <w:style w:type="character" w:customStyle="1" w:styleId="bibliographic-informationtitle">
    <w:name w:val="bibliographic-information__title"/>
    <w:rsid w:val="00120B06"/>
  </w:style>
  <w:style w:type="character" w:customStyle="1" w:styleId="bibliographic-informationvalue">
    <w:name w:val="bibliographic-information__value"/>
    <w:rsid w:val="00120B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2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0C7679-24DC-497D-AAB2-A25FD0542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1415</Words>
  <Characters>807</Characters>
  <Application>Microsoft Office Word</Application>
  <DocSecurity>0</DocSecurity>
  <Lines>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Про підведення підсумків наукової</vt:lpstr>
      <vt:lpstr>Про підведення підсумків наукової</vt:lpstr>
    </vt:vector>
  </TitlesOfParts>
  <Company>TANE</Company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 підведення підсумків наукової</dc:title>
  <dc:subject/>
  <dc:creator>IAC</dc:creator>
  <cp:keywords/>
  <cp:lastModifiedBy>Максим Колода</cp:lastModifiedBy>
  <cp:revision>7</cp:revision>
  <cp:lastPrinted>2019-10-15T07:29:00Z</cp:lastPrinted>
  <dcterms:created xsi:type="dcterms:W3CDTF">2021-12-03T15:02:00Z</dcterms:created>
  <dcterms:modified xsi:type="dcterms:W3CDTF">2021-12-03T15:23:00Z</dcterms:modified>
</cp:coreProperties>
</file>