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22480" w14:textId="37857B65" w:rsidR="000F3B5B" w:rsidRPr="00620E41" w:rsidRDefault="000F3B5B" w:rsidP="000F3B5B">
      <w:pPr>
        <w:ind w:left="360"/>
        <w:jc w:val="center"/>
        <w:rPr>
          <w:b/>
          <w:sz w:val="24"/>
          <w:szCs w:val="24"/>
        </w:rPr>
      </w:pPr>
      <w:r w:rsidRPr="00620E41">
        <w:rPr>
          <w:b/>
          <w:sz w:val="24"/>
          <w:szCs w:val="24"/>
        </w:rPr>
        <w:t xml:space="preserve">ВІДОМОСТІ  </w:t>
      </w:r>
    </w:p>
    <w:p w14:paraId="66EF2973" w14:textId="77777777" w:rsidR="00132186" w:rsidRPr="00620E41" w:rsidRDefault="00A00620" w:rsidP="000F3B5B">
      <w:pPr>
        <w:ind w:left="360"/>
        <w:jc w:val="center"/>
        <w:rPr>
          <w:b/>
          <w:sz w:val="24"/>
          <w:szCs w:val="24"/>
        </w:rPr>
      </w:pPr>
      <w:r w:rsidRPr="00620E41">
        <w:rPr>
          <w:b/>
          <w:sz w:val="24"/>
          <w:szCs w:val="24"/>
        </w:rPr>
        <w:t xml:space="preserve">щодо </w:t>
      </w:r>
      <w:r w:rsidR="000F3B5B" w:rsidRPr="00620E41">
        <w:rPr>
          <w:b/>
          <w:sz w:val="24"/>
          <w:szCs w:val="24"/>
        </w:rPr>
        <w:t>кільк</w:t>
      </w:r>
      <w:r w:rsidRPr="00620E41">
        <w:rPr>
          <w:b/>
          <w:sz w:val="24"/>
          <w:szCs w:val="24"/>
        </w:rPr>
        <w:t>ості та обсягу</w:t>
      </w:r>
      <w:r w:rsidR="000F3B5B" w:rsidRPr="00620E41">
        <w:rPr>
          <w:b/>
          <w:sz w:val="24"/>
          <w:szCs w:val="24"/>
        </w:rPr>
        <w:t xml:space="preserve"> публікацій</w:t>
      </w:r>
      <w:r w:rsidR="00132186" w:rsidRPr="00620E41">
        <w:rPr>
          <w:b/>
          <w:sz w:val="24"/>
          <w:szCs w:val="24"/>
        </w:rPr>
        <w:t xml:space="preserve"> </w:t>
      </w:r>
      <w:r w:rsidR="000F3B5B" w:rsidRPr="00620E41">
        <w:rPr>
          <w:b/>
          <w:sz w:val="24"/>
          <w:szCs w:val="24"/>
        </w:rPr>
        <w:t xml:space="preserve">професорсько-викладацького складу, </w:t>
      </w:r>
    </w:p>
    <w:p w14:paraId="001610A6" w14:textId="2C70B07A" w:rsidR="000F3B5B" w:rsidRPr="00620E41" w:rsidRDefault="000F3B5B" w:rsidP="000F3B5B">
      <w:pPr>
        <w:ind w:left="360"/>
        <w:jc w:val="center"/>
        <w:rPr>
          <w:b/>
          <w:sz w:val="24"/>
          <w:szCs w:val="24"/>
        </w:rPr>
      </w:pPr>
      <w:r w:rsidRPr="00620E41">
        <w:rPr>
          <w:b/>
          <w:sz w:val="24"/>
          <w:szCs w:val="24"/>
        </w:rPr>
        <w:t xml:space="preserve">наукових співробітників, докторантів, аспірантів за </w:t>
      </w:r>
      <w:r w:rsidR="00D35C16">
        <w:rPr>
          <w:b/>
          <w:sz w:val="24"/>
          <w:szCs w:val="24"/>
        </w:rPr>
        <w:fldChar w:fldCharType="begin"/>
      </w:r>
      <w:r w:rsidR="00D35C16">
        <w:rPr>
          <w:b/>
          <w:sz w:val="24"/>
          <w:szCs w:val="24"/>
        </w:rPr>
        <w:instrText xml:space="preserve"> MERGEFIELD  Year  \* MERGEFORMAT </w:instrText>
      </w:r>
      <w:r w:rsidR="00D35C16">
        <w:rPr>
          <w:b/>
          <w:sz w:val="24"/>
          <w:szCs w:val="24"/>
        </w:rPr>
        <w:fldChar w:fldCharType="separate"/>
      </w:r>
      <w:r w:rsidR="00D35C16">
        <w:rPr>
          <w:b/>
          <w:noProof/>
          <w:sz w:val="24"/>
          <w:szCs w:val="24"/>
        </w:rPr>
        <w:t>«Year»</w:t>
      </w:r>
      <w:r w:rsidR="00D35C16">
        <w:rPr>
          <w:b/>
          <w:sz w:val="24"/>
          <w:szCs w:val="24"/>
        </w:rPr>
        <w:fldChar w:fldCharType="end"/>
      </w:r>
      <w:r w:rsidRPr="00620E41">
        <w:rPr>
          <w:b/>
          <w:sz w:val="24"/>
          <w:szCs w:val="24"/>
        </w:rPr>
        <w:t xml:space="preserve"> рік</w:t>
      </w:r>
    </w:p>
    <w:p w14:paraId="69896B0C" w14:textId="67D6A2FC" w:rsidR="000F3B5B" w:rsidRPr="00620E41" w:rsidRDefault="000F3B5B" w:rsidP="000F3B5B">
      <w:pPr>
        <w:rPr>
          <w:sz w:val="24"/>
          <w:szCs w:val="24"/>
        </w:rPr>
      </w:pPr>
      <w:r w:rsidRPr="00620E41">
        <w:rPr>
          <w:b/>
          <w:sz w:val="24"/>
          <w:szCs w:val="24"/>
        </w:rPr>
        <w:t>кафедрою</w:t>
      </w:r>
      <w:r w:rsidRPr="00620E41">
        <w:rPr>
          <w:sz w:val="24"/>
          <w:szCs w:val="24"/>
        </w:rPr>
        <w:t>________________</w:t>
      </w:r>
      <w:r w:rsidR="00077004" w:rsidRPr="00077004">
        <w:rPr>
          <w:bCs/>
          <w:sz w:val="24"/>
          <w:szCs w:val="24"/>
          <w:u w:val="single"/>
        </w:rPr>
        <w:t xml:space="preserve"> </w:t>
      </w:r>
      <w:r w:rsidR="00D35C16">
        <w:rPr>
          <w:bCs/>
          <w:sz w:val="24"/>
          <w:szCs w:val="24"/>
          <w:u w:val="single"/>
        </w:rPr>
        <w:fldChar w:fldCharType="begin"/>
      </w:r>
      <w:r w:rsidR="00D35C16">
        <w:rPr>
          <w:bCs/>
          <w:sz w:val="24"/>
          <w:szCs w:val="24"/>
          <w:u w:val="single"/>
        </w:rPr>
        <w:instrText xml:space="preserve"> MERGEFIELD  Department  \* MERGEFORMAT </w:instrText>
      </w:r>
      <w:r w:rsidR="00D35C16">
        <w:rPr>
          <w:bCs/>
          <w:sz w:val="24"/>
          <w:szCs w:val="24"/>
          <w:u w:val="single"/>
        </w:rPr>
        <w:fldChar w:fldCharType="separate"/>
      </w:r>
      <w:r w:rsidR="00D35C16">
        <w:rPr>
          <w:bCs/>
          <w:noProof/>
          <w:sz w:val="24"/>
          <w:szCs w:val="24"/>
          <w:u w:val="single"/>
        </w:rPr>
        <w:t>«Department»</w:t>
      </w:r>
      <w:r w:rsidR="00D35C16">
        <w:rPr>
          <w:bCs/>
          <w:sz w:val="24"/>
          <w:szCs w:val="24"/>
          <w:u w:val="single"/>
        </w:rPr>
        <w:fldChar w:fldCharType="end"/>
      </w:r>
      <w:r w:rsidR="00077004" w:rsidRPr="00620E41">
        <w:rPr>
          <w:sz w:val="24"/>
          <w:szCs w:val="24"/>
        </w:rPr>
        <w:t xml:space="preserve"> </w:t>
      </w:r>
      <w:r w:rsidRPr="00620E41">
        <w:rPr>
          <w:sz w:val="24"/>
          <w:szCs w:val="24"/>
        </w:rPr>
        <w:t>_____________________</w:t>
      </w:r>
    </w:p>
    <w:p w14:paraId="57DC94C9" w14:textId="77777777" w:rsidR="000F3B5B" w:rsidRPr="00620E41" w:rsidRDefault="000F3B5B" w:rsidP="000F3B5B">
      <w:pPr>
        <w:ind w:left="360"/>
        <w:jc w:val="center"/>
        <w:rPr>
          <w:sz w:val="24"/>
          <w:szCs w:val="24"/>
        </w:rPr>
      </w:pPr>
    </w:p>
    <w:tbl>
      <w:tblPr>
        <w:tblW w:w="507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6"/>
        <w:gridCol w:w="2067"/>
        <w:gridCol w:w="1394"/>
        <w:gridCol w:w="1476"/>
        <w:gridCol w:w="1316"/>
        <w:gridCol w:w="1396"/>
        <w:gridCol w:w="1541"/>
      </w:tblGrid>
      <w:tr w:rsidR="000F3B5B" w:rsidRPr="00620E41" w14:paraId="09E705E9" w14:textId="77777777" w:rsidTr="00D35C16">
        <w:trPr>
          <w:cantSplit/>
        </w:trPr>
        <w:tc>
          <w:tcPr>
            <w:tcW w:w="300" w:type="pct"/>
            <w:vAlign w:val="center"/>
          </w:tcPr>
          <w:p w14:paraId="4444B9F0" w14:textId="77777777" w:rsidR="000F3B5B" w:rsidRPr="00620E41" w:rsidRDefault="000F3B5B" w:rsidP="00132186">
            <w:pPr>
              <w:jc w:val="center"/>
              <w:rPr>
                <w:sz w:val="22"/>
                <w:szCs w:val="22"/>
              </w:rPr>
            </w:pPr>
            <w:r w:rsidRPr="00620E41">
              <w:rPr>
                <w:sz w:val="22"/>
                <w:szCs w:val="22"/>
              </w:rPr>
              <w:t>№</w:t>
            </w:r>
          </w:p>
          <w:p w14:paraId="1B9DFAA4" w14:textId="77777777" w:rsidR="000F3B5B" w:rsidRPr="00620E41" w:rsidRDefault="000F3B5B" w:rsidP="00132186">
            <w:pPr>
              <w:jc w:val="center"/>
              <w:rPr>
                <w:sz w:val="22"/>
                <w:szCs w:val="22"/>
              </w:rPr>
            </w:pPr>
            <w:r w:rsidRPr="00620E41">
              <w:rPr>
                <w:sz w:val="22"/>
                <w:szCs w:val="22"/>
              </w:rPr>
              <w:t>з/п</w:t>
            </w:r>
          </w:p>
        </w:tc>
        <w:tc>
          <w:tcPr>
            <w:tcW w:w="1057" w:type="pct"/>
            <w:vAlign w:val="center"/>
          </w:tcPr>
          <w:p w14:paraId="16A51FE0" w14:textId="77777777" w:rsidR="000F3B5B" w:rsidRPr="00620E41" w:rsidRDefault="000F3B5B" w:rsidP="00132186">
            <w:pPr>
              <w:jc w:val="center"/>
              <w:rPr>
                <w:sz w:val="22"/>
                <w:szCs w:val="22"/>
              </w:rPr>
            </w:pPr>
            <w:r w:rsidRPr="00620E41">
              <w:rPr>
                <w:sz w:val="22"/>
                <w:szCs w:val="22"/>
              </w:rPr>
              <w:t>Прізвище, ім’я та по-батькові автора</w:t>
            </w:r>
          </w:p>
        </w:tc>
        <w:tc>
          <w:tcPr>
            <w:tcW w:w="713" w:type="pct"/>
            <w:vAlign w:val="center"/>
          </w:tcPr>
          <w:p w14:paraId="57C493FD" w14:textId="77777777" w:rsidR="000F3B5B" w:rsidRPr="00620E41" w:rsidRDefault="00132186" w:rsidP="00132186">
            <w:pPr>
              <w:jc w:val="center"/>
              <w:rPr>
                <w:sz w:val="22"/>
                <w:szCs w:val="22"/>
              </w:rPr>
            </w:pPr>
            <w:r w:rsidRPr="00620E41">
              <w:rPr>
                <w:sz w:val="22"/>
                <w:szCs w:val="22"/>
              </w:rPr>
              <w:t>науковий ступінь</w:t>
            </w:r>
          </w:p>
        </w:tc>
        <w:tc>
          <w:tcPr>
            <w:tcW w:w="755" w:type="pct"/>
            <w:vAlign w:val="center"/>
          </w:tcPr>
          <w:p w14:paraId="2B6E32EB" w14:textId="77777777" w:rsidR="000F3B5B" w:rsidRPr="00620E41" w:rsidRDefault="00132186" w:rsidP="00132186">
            <w:pPr>
              <w:jc w:val="center"/>
              <w:rPr>
                <w:sz w:val="22"/>
                <w:szCs w:val="22"/>
              </w:rPr>
            </w:pPr>
            <w:r w:rsidRPr="00620E41">
              <w:rPr>
                <w:sz w:val="22"/>
                <w:szCs w:val="22"/>
              </w:rPr>
              <w:t xml:space="preserve">вчене звання </w:t>
            </w:r>
          </w:p>
        </w:tc>
        <w:tc>
          <w:tcPr>
            <w:tcW w:w="673" w:type="pct"/>
            <w:vAlign w:val="center"/>
          </w:tcPr>
          <w:p w14:paraId="3DA42B53" w14:textId="77777777" w:rsidR="000F3B5B" w:rsidRPr="00620E41" w:rsidRDefault="00132186" w:rsidP="00132186">
            <w:pPr>
              <w:jc w:val="center"/>
              <w:rPr>
                <w:sz w:val="22"/>
                <w:szCs w:val="22"/>
              </w:rPr>
            </w:pPr>
            <w:r w:rsidRPr="00620E41">
              <w:rPr>
                <w:sz w:val="22"/>
                <w:szCs w:val="22"/>
              </w:rPr>
              <w:t>посада</w:t>
            </w:r>
          </w:p>
        </w:tc>
        <w:tc>
          <w:tcPr>
            <w:tcW w:w="714" w:type="pct"/>
            <w:vAlign w:val="center"/>
          </w:tcPr>
          <w:p w14:paraId="5E1EF3B4" w14:textId="77777777" w:rsidR="00132186" w:rsidRPr="00620E41" w:rsidRDefault="00132186" w:rsidP="00132186">
            <w:pPr>
              <w:jc w:val="center"/>
              <w:rPr>
                <w:sz w:val="22"/>
                <w:szCs w:val="22"/>
              </w:rPr>
            </w:pPr>
            <w:r w:rsidRPr="00620E41">
              <w:rPr>
                <w:sz w:val="22"/>
                <w:szCs w:val="22"/>
              </w:rPr>
              <w:t>к</w:t>
            </w:r>
            <w:r w:rsidR="001A7022">
              <w:rPr>
                <w:sz w:val="22"/>
                <w:szCs w:val="22"/>
              </w:rPr>
              <w:t>ількість</w:t>
            </w:r>
            <w:r w:rsidR="000F3B5B" w:rsidRPr="00620E41">
              <w:rPr>
                <w:sz w:val="22"/>
                <w:szCs w:val="22"/>
              </w:rPr>
              <w:t xml:space="preserve"> </w:t>
            </w:r>
          </w:p>
          <w:p w14:paraId="64783773" w14:textId="77777777" w:rsidR="000F3B5B" w:rsidRPr="00620E41" w:rsidRDefault="00132186" w:rsidP="00132186">
            <w:pPr>
              <w:jc w:val="center"/>
              <w:rPr>
                <w:sz w:val="22"/>
                <w:szCs w:val="22"/>
              </w:rPr>
            </w:pPr>
            <w:r w:rsidRPr="00620E41">
              <w:rPr>
                <w:sz w:val="22"/>
                <w:szCs w:val="22"/>
              </w:rPr>
              <w:t>публікацій</w:t>
            </w:r>
          </w:p>
        </w:tc>
        <w:tc>
          <w:tcPr>
            <w:tcW w:w="788" w:type="pct"/>
            <w:vAlign w:val="center"/>
          </w:tcPr>
          <w:p w14:paraId="72F428AA" w14:textId="77777777" w:rsidR="00132186" w:rsidRPr="00620E41" w:rsidRDefault="001A7022" w:rsidP="00132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</w:t>
            </w:r>
            <w:r w:rsidR="00132186" w:rsidRPr="00620E41">
              <w:rPr>
                <w:sz w:val="22"/>
                <w:szCs w:val="22"/>
              </w:rPr>
              <w:t>бсяг</w:t>
            </w:r>
            <w:r>
              <w:rPr>
                <w:sz w:val="22"/>
                <w:szCs w:val="22"/>
              </w:rPr>
              <w:t>,</w:t>
            </w:r>
          </w:p>
          <w:p w14:paraId="1BC9058F" w14:textId="77777777" w:rsidR="000F3B5B" w:rsidRPr="00620E41" w:rsidRDefault="000F3B5B" w:rsidP="00132186">
            <w:pPr>
              <w:jc w:val="center"/>
              <w:rPr>
                <w:sz w:val="22"/>
                <w:szCs w:val="22"/>
              </w:rPr>
            </w:pPr>
            <w:r w:rsidRPr="00620E41">
              <w:rPr>
                <w:sz w:val="22"/>
                <w:szCs w:val="22"/>
              </w:rPr>
              <w:t>др.</w:t>
            </w:r>
            <w:r w:rsidR="001A7022">
              <w:rPr>
                <w:sz w:val="22"/>
                <w:szCs w:val="22"/>
              </w:rPr>
              <w:t xml:space="preserve"> </w:t>
            </w:r>
            <w:r w:rsidRPr="00620E41">
              <w:rPr>
                <w:sz w:val="22"/>
                <w:szCs w:val="22"/>
              </w:rPr>
              <w:t>ар</w:t>
            </w:r>
            <w:r w:rsidR="00733F24" w:rsidRPr="00620E41">
              <w:rPr>
                <w:sz w:val="22"/>
                <w:szCs w:val="22"/>
              </w:rPr>
              <w:t>к</w:t>
            </w:r>
            <w:r w:rsidRPr="00620E41">
              <w:rPr>
                <w:sz w:val="22"/>
                <w:szCs w:val="22"/>
              </w:rPr>
              <w:t>.</w:t>
            </w:r>
          </w:p>
        </w:tc>
      </w:tr>
      <w:tr w:rsidR="000F3B5B" w:rsidRPr="00620E41" w14:paraId="0679D952" w14:textId="77777777" w:rsidTr="00D35C16">
        <w:trPr>
          <w:cantSplit/>
        </w:trPr>
        <w:tc>
          <w:tcPr>
            <w:tcW w:w="300" w:type="pct"/>
            <w:vAlign w:val="center"/>
          </w:tcPr>
          <w:p w14:paraId="7EDA6FA4" w14:textId="0A2404A9" w:rsidR="000F3B5B" w:rsidRPr="00620E41" w:rsidRDefault="00D35C16" w:rsidP="00132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 TableStart:Authors  \* MERGEFORMAT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«TableStart:Authors»</w:t>
            </w:r>
            <w:r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 Number  \* MERGEFORMAT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«Number»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1057" w:type="pct"/>
            <w:vAlign w:val="center"/>
          </w:tcPr>
          <w:p w14:paraId="1CF9E908" w14:textId="6EC5174B" w:rsidR="000F3B5B" w:rsidRPr="00EA7D47" w:rsidRDefault="00D35C16" w:rsidP="00132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 Name  \* MERGEFORMAT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«Name»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713" w:type="pct"/>
            <w:vAlign w:val="center"/>
          </w:tcPr>
          <w:p w14:paraId="3A6D9486" w14:textId="4DA6AF48" w:rsidR="000F3B5B" w:rsidRPr="00620E41" w:rsidRDefault="00D35C16" w:rsidP="00132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 Degree  \* MERGEFORMAT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«Degree»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755" w:type="pct"/>
            <w:vAlign w:val="center"/>
          </w:tcPr>
          <w:p w14:paraId="18E7B080" w14:textId="0721C63C" w:rsidR="000F3B5B" w:rsidRPr="00620E41" w:rsidRDefault="00D35C16" w:rsidP="00132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 AcademicStatus  \* MERGEFORMAT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«AcademicStatus»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673" w:type="pct"/>
            <w:vAlign w:val="center"/>
          </w:tcPr>
          <w:p w14:paraId="0B6ACD7C" w14:textId="4232AEF6" w:rsidR="000F3B5B" w:rsidRPr="00620E41" w:rsidRDefault="004A7000" w:rsidP="00132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 Position  \* MERGEFORMAT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«Position»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714" w:type="pct"/>
            <w:vAlign w:val="center"/>
          </w:tcPr>
          <w:p w14:paraId="1B59BD41" w14:textId="25F1DD80" w:rsidR="000F3B5B" w:rsidRPr="00620E41" w:rsidRDefault="004A7000" w:rsidP="00132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 PublicationsCount  \* MERGEFORMAT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«PublicationsCount»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788" w:type="pct"/>
            <w:vAlign w:val="center"/>
          </w:tcPr>
          <w:p w14:paraId="5CBE2AB9" w14:textId="575A2634" w:rsidR="000F3B5B" w:rsidRPr="00661049" w:rsidRDefault="004A7000" w:rsidP="00132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 PublicationsPrintedPagesCount  \* MERGEFORMAT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«PublicationsPrintedPagesCount»</w:t>
            </w:r>
            <w:r>
              <w:rPr>
                <w:sz w:val="22"/>
                <w:szCs w:val="22"/>
              </w:rPr>
              <w:fldChar w:fldCharType="end"/>
            </w:r>
            <w:r w:rsidR="00D35C16">
              <w:rPr>
                <w:sz w:val="22"/>
                <w:szCs w:val="22"/>
              </w:rPr>
              <w:fldChar w:fldCharType="begin"/>
            </w:r>
            <w:r w:rsidR="00D35C16">
              <w:rPr>
                <w:sz w:val="22"/>
                <w:szCs w:val="22"/>
              </w:rPr>
              <w:instrText xml:space="preserve"> MERGEFIELD  TableEnd:Authors  \* MERGEFORMAT </w:instrText>
            </w:r>
            <w:r w:rsidR="00D35C16">
              <w:rPr>
                <w:sz w:val="22"/>
                <w:szCs w:val="22"/>
              </w:rPr>
              <w:fldChar w:fldCharType="separate"/>
            </w:r>
            <w:r w:rsidR="00D35C16">
              <w:rPr>
                <w:noProof/>
                <w:sz w:val="22"/>
                <w:szCs w:val="22"/>
              </w:rPr>
              <w:t>«TableEnd:Authors»</w:t>
            </w:r>
            <w:r w:rsidR="00D35C16">
              <w:rPr>
                <w:sz w:val="22"/>
                <w:szCs w:val="22"/>
              </w:rPr>
              <w:fldChar w:fldCharType="end"/>
            </w:r>
          </w:p>
        </w:tc>
      </w:tr>
    </w:tbl>
    <w:p w14:paraId="6731D3FA" w14:textId="77777777" w:rsidR="000F3B5B" w:rsidRPr="00620E41" w:rsidRDefault="000F3B5B">
      <w:pPr>
        <w:jc w:val="center"/>
        <w:rPr>
          <w:b/>
          <w:sz w:val="24"/>
          <w:szCs w:val="24"/>
        </w:rPr>
      </w:pPr>
    </w:p>
    <w:p w14:paraId="15AF863D" w14:textId="292BB2FE" w:rsidR="00BE4C7C" w:rsidRPr="00620E41" w:rsidRDefault="0082762A" w:rsidP="00F1333A">
      <w:pPr>
        <w:jc w:val="both"/>
        <w:rPr>
          <w:sz w:val="24"/>
          <w:szCs w:val="24"/>
        </w:rPr>
      </w:pPr>
      <w:r w:rsidRPr="00620E41">
        <w:rPr>
          <w:sz w:val="24"/>
          <w:szCs w:val="24"/>
        </w:rPr>
        <w:t>Завідув</w:t>
      </w:r>
      <w:r>
        <w:rPr>
          <w:sz w:val="24"/>
          <w:szCs w:val="24"/>
        </w:rPr>
        <w:t xml:space="preserve">ач кафедри, </w:t>
      </w:r>
      <w:proofErr w:type="spellStart"/>
      <w:r>
        <w:rPr>
          <w:sz w:val="24"/>
          <w:szCs w:val="24"/>
        </w:rPr>
        <w:t>к.т.н</w:t>
      </w:r>
      <w:proofErr w:type="spellEnd"/>
      <w:r>
        <w:rPr>
          <w:sz w:val="24"/>
          <w:szCs w:val="24"/>
        </w:rPr>
        <w:t xml:space="preserve">., доцент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F1333A"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Пукас</w:t>
      </w:r>
      <w:proofErr w:type="spellEnd"/>
      <w:r>
        <w:rPr>
          <w:sz w:val="24"/>
          <w:szCs w:val="24"/>
        </w:rPr>
        <w:t xml:space="preserve"> А. В.</w:t>
      </w:r>
    </w:p>
    <w:sectPr w:rsidR="00BE4C7C" w:rsidRPr="00620E41" w:rsidSect="001E66A1">
      <w:footerReference w:type="even" r:id="rId8"/>
      <w:footerReference w:type="default" r:id="rId9"/>
      <w:pgSz w:w="11905" w:h="16837"/>
      <w:pgMar w:top="850" w:right="850" w:bottom="850" w:left="1417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0FB75" w14:textId="77777777" w:rsidR="00D701D0" w:rsidRDefault="00D701D0">
      <w:r>
        <w:separator/>
      </w:r>
    </w:p>
  </w:endnote>
  <w:endnote w:type="continuationSeparator" w:id="0">
    <w:p w14:paraId="0E2A77B2" w14:textId="77777777" w:rsidR="00D701D0" w:rsidRDefault="00D701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B6283" w14:textId="77777777" w:rsidR="00D9594B" w:rsidRDefault="00D9594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AAF1DF9" w14:textId="77777777" w:rsidR="00D9594B" w:rsidRDefault="00D9594B">
    <w:pPr>
      <w:pStyle w:val="Footer"/>
      <w:ind w:right="360"/>
    </w:pPr>
  </w:p>
  <w:p w14:paraId="7B1D9FE3" w14:textId="77777777" w:rsidR="00D9594B" w:rsidRDefault="00D9594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C4DF1" w14:textId="77777777" w:rsidR="00D9594B" w:rsidRDefault="00D9594B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D711E">
      <w:rPr>
        <w:noProof/>
      </w:rPr>
      <w:t>6</w:t>
    </w:r>
    <w:r>
      <w:fldChar w:fldCharType="end"/>
    </w:r>
  </w:p>
  <w:p w14:paraId="7346D770" w14:textId="77777777" w:rsidR="00D9594B" w:rsidRDefault="00D9594B">
    <w:pPr>
      <w:pStyle w:val="Footer"/>
      <w:ind w:right="360"/>
    </w:pPr>
  </w:p>
  <w:p w14:paraId="7FC3C910" w14:textId="77777777" w:rsidR="00D9594B" w:rsidRDefault="00D9594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53A85C" w14:textId="77777777" w:rsidR="00D701D0" w:rsidRDefault="00D701D0">
      <w:r>
        <w:separator/>
      </w:r>
    </w:p>
  </w:footnote>
  <w:footnote w:type="continuationSeparator" w:id="0">
    <w:p w14:paraId="5D5198AF" w14:textId="77777777" w:rsidR="00D701D0" w:rsidRDefault="00D701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0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6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3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%3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%3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%3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3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%3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%3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0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5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5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5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5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5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5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5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5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3" w15:restartNumberingAfterBreak="0">
    <w:nsid w:val="003E6646"/>
    <w:multiLevelType w:val="hybridMultilevel"/>
    <w:tmpl w:val="D368C9F8"/>
    <w:lvl w:ilvl="0" w:tplc="F2C4F0CA">
      <w:start w:val="1"/>
      <w:numFmt w:val="bullet"/>
      <w:lvlText w:val=""/>
      <w:lvlJc w:val="left"/>
      <w:pPr>
        <w:tabs>
          <w:tab w:val="num" w:pos="5994"/>
        </w:tabs>
        <w:ind w:left="599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1F29EA"/>
    <w:multiLevelType w:val="multilevel"/>
    <w:tmpl w:val="D638E080"/>
    <w:lvl w:ilvl="0">
      <w:start w:val="1"/>
      <w:numFmt w:val="bullet"/>
      <w:lvlText w:val=""/>
      <w:lvlJc w:val="left"/>
      <w:pPr>
        <w:tabs>
          <w:tab w:val="num" w:pos="7128"/>
        </w:tabs>
        <w:ind w:left="7128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06CF5B25"/>
    <w:multiLevelType w:val="singleLevel"/>
    <w:tmpl w:val="87AC6EC6"/>
    <w:lvl w:ilvl="0">
      <w:start w:val="8"/>
      <w:numFmt w:val="decimal"/>
      <w:lvlText w:val="%1."/>
      <w:lvlJc w:val="left"/>
      <w:pPr>
        <w:tabs>
          <w:tab w:val="num" w:pos="360"/>
        </w:tabs>
        <w:ind w:left="283" w:hanging="283"/>
      </w:pPr>
    </w:lvl>
  </w:abstractNum>
  <w:abstractNum w:abstractNumId="16" w15:restartNumberingAfterBreak="0">
    <w:nsid w:val="070F7E8C"/>
    <w:multiLevelType w:val="multilevel"/>
    <w:tmpl w:val="0980B870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870"/>
        </w:tabs>
        <w:ind w:left="870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155"/>
        </w:tabs>
        <w:ind w:left="115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155"/>
        </w:tabs>
        <w:ind w:left="115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515"/>
        </w:tabs>
        <w:ind w:left="151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515"/>
        </w:tabs>
        <w:ind w:left="151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75"/>
        </w:tabs>
        <w:ind w:left="187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75"/>
        </w:tabs>
        <w:ind w:left="187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235"/>
        </w:tabs>
        <w:ind w:left="2235" w:hanging="1800"/>
      </w:pPr>
      <w:rPr>
        <w:rFonts w:hint="default"/>
      </w:rPr>
    </w:lvl>
  </w:abstractNum>
  <w:abstractNum w:abstractNumId="17" w15:restartNumberingAfterBreak="0">
    <w:nsid w:val="0B67160B"/>
    <w:multiLevelType w:val="hybridMultilevel"/>
    <w:tmpl w:val="017434F2"/>
    <w:lvl w:ilvl="0" w:tplc="4508B81E">
      <w:start w:val="4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D4074F1"/>
    <w:multiLevelType w:val="multilevel"/>
    <w:tmpl w:val="46AE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B715E1"/>
    <w:multiLevelType w:val="hybridMultilevel"/>
    <w:tmpl w:val="C5AE21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13AB4D75"/>
    <w:multiLevelType w:val="hybridMultilevel"/>
    <w:tmpl w:val="A4E69C7A"/>
    <w:lvl w:ilvl="0" w:tplc="041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55E603C"/>
    <w:multiLevelType w:val="hybridMultilevel"/>
    <w:tmpl w:val="736EB51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613114B"/>
    <w:multiLevelType w:val="hybridMultilevel"/>
    <w:tmpl w:val="7908A1BC"/>
    <w:lvl w:ilvl="0" w:tplc="28D00A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195C0EC3"/>
    <w:multiLevelType w:val="hybridMultilevel"/>
    <w:tmpl w:val="D5D84FE2"/>
    <w:lvl w:ilvl="0" w:tplc="FA8A4C02">
      <w:start w:val="6"/>
      <w:numFmt w:val="decimal"/>
      <w:lvlText w:val="%1."/>
      <w:lvlJc w:val="left"/>
      <w:pPr>
        <w:tabs>
          <w:tab w:val="num" w:pos="927"/>
        </w:tabs>
        <w:ind w:left="927" w:hanging="360"/>
      </w:pPr>
      <w:rPr>
        <w:b/>
        <w:bCs w:val="0"/>
      </w:rPr>
    </w:lvl>
    <w:lvl w:ilvl="1" w:tplc="7A14E244">
      <w:start w:val="5"/>
      <w:numFmt w:val="bullet"/>
      <w:lvlText w:val="-"/>
      <w:lvlJc w:val="left"/>
      <w:pPr>
        <w:tabs>
          <w:tab w:val="num" w:pos="1647"/>
        </w:tabs>
        <w:ind w:left="1647" w:hanging="360"/>
      </w:pPr>
      <w:rPr>
        <w:rFonts w:ascii="Times New Roman" w:eastAsia="Times New Roman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4" w15:restartNumberingAfterBreak="0">
    <w:nsid w:val="1F820291"/>
    <w:multiLevelType w:val="hybridMultilevel"/>
    <w:tmpl w:val="736EB51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55C7D5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</w:abstractNum>
  <w:abstractNum w:abstractNumId="26" w15:restartNumberingAfterBreak="0">
    <w:nsid w:val="28BD2242"/>
    <w:multiLevelType w:val="hybridMultilevel"/>
    <w:tmpl w:val="DC008EEE"/>
    <w:lvl w:ilvl="0" w:tplc="8536EBA8">
      <w:start w:val="1"/>
      <w:numFmt w:val="bullet"/>
      <w:lvlText w:val=""/>
      <w:lvlJc w:val="left"/>
      <w:pPr>
        <w:tabs>
          <w:tab w:val="num" w:pos="4194"/>
        </w:tabs>
        <w:ind w:left="419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A3E3941"/>
    <w:multiLevelType w:val="multilevel"/>
    <w:tmpl w:val="0DE08E22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8" w15:restartNumberingAfterBreak="0">
    <w:nsid w:val="2B580BDE"/>
    <w:multiLevelType w:val="multilevel"/>
    <w:tmpl w:val="0DE08E22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9" w15:restartNumberingAfterBreak="0">
    <w:nsid w:val="2BC71978"/>
    <w:multiLevelType w:val="hybridMultilevel"/>
    <w:tmpl w:val="AADA0DD6"/>
    <w:lvl w:ilvl="0" w:tplc="F2C4F0CA">
      <w:start w:val="1"/>
      <w:numFmt w:val="bullet"/>
      <w:lvlText w:val=""/>
      <w:lvlJc w:val="left"/>
      <w:pPr>
        <w:tabs>
          <w:tab w:val="num" w:pos="7128"/>
        </w:tabs>
        <w:ind w:left="7128" w:hanging="360"/>
      </w:pPr>
      <w:rPr>
        <w:rFonts w:ascii="Symbol" w:hAnsi="Symbol" w:hint="default"/>
        <w:color w:val="auto"/>
      </w:rPr>
    </w:lvl>
    <w:lvl w:ilvl="1" w:tplc="F2C4F0CA">
      <w:start w:val="1"/>
      <w:numFmt w:val="bullet"/>
      <w:lvlText w:val=""/>
      <w:lvlJc w:val="left"/>
      <w:pPr>
        <w:tabs>
          <w:tab w:val="num" w:pos="2574"/>
        </w:tabs>
        <w:ind w:left="2574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2C8E05DC"/>
    <w:multiLevelType w:val="multilevel"/>
    <w:tmpl w:val="5B94A162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  <w:b w:val="0"/>
      </w:rPr>
    </w:lvl>
  </w:abstractNum>
  <w:abstractNum w:abstractNumId="31" w15:restartNumberingAfterBreak="0">
    <w:nsid w:val="32120A94"/>
    <w:multiLevelType w:val="multilevel"/>
    <w:tmpl w:val="20FA9814"/>
    <w:lvl w:ilvl="0">
      <w:start w:val="3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426"/>
        </w:tabs>
        <w:ind w:left="42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2"/>
        </w:tabs>
        <w:ind w:left="1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8"/>
        </w:tabs>
        <w:ind w:left="19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96"/>
        </w:tabs>
        <w:ind w:left="-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30"/>
        </w:tabs>
        <w:ind w:left="-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"/>
        </w:tabs>
        <w:ind w:left="3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258"/>
        </w:tabs>
        <w:ind w:left="-25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192"/>
        </w:tabs>
        <w:ind w:left="-192" w:hanging="2160"/>
      </w:pPr>
      <w:rPr>
        <w:rFonts w:hint="default"/>
      </w:rPr>
    </w:lvl>
  </w:abstractNum>
  <w:abstractNum w:abstractNumId="32" w15:restartNumberingAfterBreak="0">
    <w:nsid w:val="3255173C"/>
    <w:multiLevelType w:val="multilevel"/>
    <w:tmpl w:val="1B6A340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3C5D7F52"/>
    <w:multiLevelType w:val="hybridMultilevel"/>
    <w:tmpl w:val="A6F48762"/>
    <w:lvl w:ilvl="0" w:tplc="49E2B918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40D44A15"/>
    <w:multiLevelType w:val="multilevel"/>
    <w:tmpl w:val="7D746E34"/>
    <w:lvl w:ilvl="0">
      <w:start w:val="3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uk"/>
      </w:rPr>
    </w:lvl>
    <w:lvl w:ilvl="1">
      <w:start w:val="7"/>
      <w:numFmt w:val="decimal"/>
      <w:lvlText w:val="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uk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1565393"/>
    <w:multiLevelType w:val="singleLevel"/>
    <w:tmpl w:val="D7EC388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36" w15:restartNumberingAfterBreak="0">
    <w:nsid w:val="4BC32C43"/>
    <w:multiLevelType w:val="hybridMultilevel"/>
    <w:tmpl w:val="5B6CB71A"/>
    <w:lvl w:ilvl="0" w:tplc="A71C488A">
      <w:start w:val="5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FA417F9"/>
    <w:multiLevelType w:val="hybridMultilevel"/>
    <w:tmpl w:val="90C2E07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9CF1610"/>
    <w:multiLevelType w:val="singleLevel"/>
    <w:tmpl w:val="4ACA85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9" w15:restartNumberingAfterBreak="0">
    <w:nsid w:val="59FA24AA"/>
    <w:multiLevelType w:val="hybridMultilevel"/>
    <w:tmpl w:val="6F3A77AE"/>
    <w:lvl w:ilvl="0" w:tplc="04190001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</w:rPr>
    </w:lvl>
    <w:lvl w:ilvl="1" w:tplc="290C3BBA">
      <w:start w:val="1"/>
      <w:numFmt w:val="bullet"/>
      <w:lvlText w:val=""/>
      <w:lvlJc w:val="left"/>
      <w:pPr>
        <w:tabs>
          <w:tab w:val="num" w:pos="2073"/>
        </w:tabs>
        <w:ind w:left="2073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33"/>
        </w:tabs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93"/>
        </w:tabs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</w:rPr>
    </w:lvl>
  </w:abstractNum>
  <w:abstractNum w:abstractNumId="40" w15:restartNumberingAfterBreak="0">
    <w:nsid w:val="5C2F3B10"/>
    <w:multiLevelType w:val="hybridMultilevel"/>
    <w:tmpl w:val="FD0A342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EB01B0"/>
    <w:multiLevelType w:val="hybridMultilevel"/>
    <w:tmpl w:val="D638E080"/>
    <w:lvl w:ilvl="0" w:tplc="F2C4F0CA">
      <w:start w:val="1"/>
      <w:numFmt w:val="bullet"/>
      <w:lvlText w:val=""/>
      <w:lvlJc w:val="left"/>
      <w:pPr>
        <w:tabs>
          <w:tab w:val="num" w:pos="7128"/>
        </w:tabs>
        <w:ind w:left="7128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42" w15:restartNumberingAfterBreak="0">
    <w:nsid w:val="6DEF40EF"/>
    <w:multiLevelType w:val="multilevel"/>
    <w:tmpl w:val="AE602E1E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2073"/>
        </w:tabs>
        <w:ind w:left="2073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3"/>
        </w:tabs>
        <w:ind w:left="423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3"/>
        </w:tabs>
        <w:ind w:left="639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</w:rPr>
    </w:lvl>
  </w:abstractNum>
  <w:abstractNum w:abstractNumId="43" w15:restartNumberingAfterBreak="0">
    <w:nsid w:val="6ED10877"/>
    <w:multiLevelType w:val="multilevel"/>
    <w:tmpl w:val="09E055EA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uk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0886172"/>
    <w:multiLevelType w:val="hybridMultilevel"/>
    <w:tmpl w:val="6A166394"/>
    <w:lvl w:ilvl="0" w:tplc="C242D13C">
      <w:start w:val="3"/>
      <w:numFmt w:val="decimal"/>
      <w:lvlText w:val="%1."/>
      <w:lvlJc w:val="left"/>
      <w:pPr>
        <w:tabs>
          <w:tab w:val="num" w:pos="927"/>
        </w:tabs>
        <w:ind w:left="927" w:hanging="360"/>
      </w:pPr>
      <w:rPr>
        <w:lang w:val="uk-UA"/>
      </w:rPr>
    </w:lvl>
    <w:lvl w:ilvl="1" w:tplc="04190019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45" w15:restartNumberingAfterBreak="0">
    <w:nsid w:val="7C5F130C"/>
    <w:multiLevelType w:val="hybridMultilevel"/>
    <w:tmpl w:val="61EC2AA8"/>
    <w:lvl w:ilvl="0" w:tplc="7F0E9B04">
      <w:start w:val="5"/>
      <w:numFmt w:val="decimal"/>
      <w:lvlText w:val="%1."/>
      <w:lvlJc w:val="left"/>
      <w:pPr>
        <w:tabs>
          <w:tab w:val="num" w:pos="705"/>
        </w:tabs>
        <w:ind w:left="7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25"/>
        </w:tabs>
        <w:ind w:left="142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45"/>
        </w:tabs>
        <w:ind w:left="214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65"/>
        </w:tabs>
        <w:ind w:left="286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85"/>
        </w:tabs>
        <w:ind w:left="358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05"/>
        </w:tabs>
        <w:ind w:left="430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25"/>
        </w:tabs>
        <w:ind w:left="502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45"/>
        </w:tabs>
        <w:ind w:left="574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65"/>
        </w:tabs>
        <w:ind w:left="6465" w:hanging="180"/>
      </w:pPr>
    </w:lvl>
  </w:abstractNum>
  <w:abstractNum w:abstractNumId="46" w15:restartNumberingAfterBreak="0">
    <w:nsid w:val="7ED167D4"/>
    <w:multiLevelType w:val="hybridMultilevel"/>
    <w:tmpl w:val="FB2E9FFE"/>
    <w:lvl w:ilvl="0" w:tplc="290C3BBA">
      <w:start w:val="1"/>
      <w:numFmt w:val="bullet"/>
      <w:lvlText w:val=""/>
      <w:lvlJc w:val="left"/>
      <w:pPr>
        <w:tabs>
          <w:tab w:val="num" w:pos="3114"/>
        </w:tabs>
        <w:ind w:left="3114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2481"/>
        </w:tabs>
        <w:ind w:left="24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01"/>
        </w:tabs>
        <w:ind w:left="32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21"/>
        </w:tabs>
        <w:ind w:left="39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41"/>
        </w:tabs>
        <w:ind w:left="46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61"/>
        </w:tabs>
        <w:ind w:left="53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081"/>
        </w:tabs>
        <w:ind w:left="60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01"/>
        </w:tabs>
        <w:ind w:left="68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21"/>
        </w:tabs>
        <w:ind w:left="7521" w:hanging="360"/>
      </w:pPr>
      <w:rPr>
        <w:rFonts w:ascii="Wingdings" w:hAnsi="Wingdings" w:hint="default"/>
      </w:rPr>
    </w:lvl>
  </w:abstractNum>
  <w:abstractNum w:abstractNumId="47" w15:restartNumberingAfterBreak="0">
    <w:nsid w:val="7F3B4140"/>
    <w:multiLevelType w:val="hybridMultilevel"/>
    <w:tmpl w:val="AE602E1E"/>
    <w:lvl w:ilvl="0" w:tplc="04190001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tabs>
          <w:tab w:val="num" w:pos="2073"/>
        </w:tabs>
        <w:ind w:left="2073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33"/>
        </w:tabs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93"/>
        </w:tabs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16"/>
  </w:num>
  <w:num w:numId="3">
    <w:abstractNumId w:val="32"/>
  </w:num>
  <w:num w:numId="4">
    <w:abstractNumId w:val="35"/>
  </w:num>
  <w:num w:numId="5">
    <w:abstractNumId w:val="28"/>
  </w:num>
  <w:num w:numId="6">
    <w:abstractNumId w:val="27"/>
  </w:num>
  <w:num w:numId="7">
    <w:abstractNumId w:val="31"/>
  </w:num>
  <w:num w:numId="8">
    <w:abstractNumId w:val="47"/>
  </w:num>
  <w:num w:numId="9">
    <w:abstractNumId w:val="4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3"/>
    <w:lvlOverride w:ilvl="0">
      <w:startOverride w:val="6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5"/>
    <w:lvlOverride w:ilvl="0">
      <w:startOverride w:val="1"/>
    </w:lvlOverride>
  </w:num>
  <w:num w:numId="12">
    <w:abstractNumId w:val="15"/>
    <w:lvlOverride w:ilvl="0">
      <w:startOverride w:val="8"/>
    </w:lvlOverride>
  </w:num>
  <w:num w:numId="13">
    <w:abstractNumId w:val="45"/>
  </w:num>
  <w:num w:numId="14">
    <w:abstractNumId w:val="22"/>
  </w:num>
  <w:num w:numId="15">
    <w:abstractNumId w:val="33"/>
  </w:num>
  <w:num w:numId="16">
    <w:abstractNumId w:val="20"/>
  </w:num>
  <w:num w:numId="17">
    <w:abstractNumId w:val="42"/>
  </w:num>
  <w:num w:numId="18">
    <w:abstractNumId w:val="39"/>
  </w:num>
  <w:num w:numId="19">
    <w:abstractNumId w:val="46"/>
  </w:num>
  <w:num w:numId="20">
    <w:abstractNumId w:val="26"/>
  </w:num>
  <w:num w:numId="21">
    <w:abstractNumId w:val="13"/>
  </w:num>
  <w:num w:numId="22">
    <w:abstractNumId w:val="41"/>
  </w:num>
  <w:num w:numId="23">
    <w:abstractNumId w:val="14"/>
  </w:num>
  <w:num w:numId="24">
    <w:abstractNumId w:val="29"/>
  </w:num>
  <w:num w:numId="25">
    <w:abstractNumId w:val="36"/>
  </w:num>
  <w:num w:numId="26">
    <w:abstractNumId w:val="30"/>
  </w:num>
  <w:num w:numId="27">
    <w:abstractNumId w:val="0"/>
  </w:num>
  <w:num w:numId="28">
    <w:abstractNumId w:val="1"/>
  </w:num>
  <w:num w:numId="29">
    <w:abstractNumId w:val="2"/>
  </w:num>
  <w:num w:numId="30">
    <w:abstractNumId w:val="3"/>
  </w:num>
  <w:num w:numId="31">
    <w:abstractNumId w:val="4"/>
  </w:num>
  <w:num w:numId="32">
    <w:abstractNumId w:val="5"/>
  </w:num>
  <w:num w:numId="33">
    <w:abstractNumId w:val="6"/>
  </w:num>
  <w:num w:numId="34">
    <w:abstractNumId w:val="7"/>
  </w:num>
  <w:num w:numId="35">
    <w:abstractNumId w:val="8"/>
  </w:num>
  <w:num w:numId="36">
    <w:abstractNumId w:val="9"/>
  </w:num>
  <w:num w:numId="37">
    <w:abstractNumId w:val="10"/>
  </w:num>
  <w:num w:numId="38">
    <w:abstractNumId w:val="11"/>
  </w:num>
  <w:num w:numId="39">
    <w:abstractNumId w:val="12"/>
  </w:num>
  <w:num w:numId="40">
    <w:abstractNumId w:val="37"/>
  </w:num>
  <w:num w:numId="41">
    <w:abstractNumId w:val="40"/>
  </w:num>
  <w:num w:numId="42">
    <w:abstractNumId w:val="34"/>
  </w:num>
  <w:num w:numId="43">
    <w:abstractNumId w:val="43"/>
  </w:num>
  <w:num w:numId="44">
    <w:abstractNumId w:val="17"/>
  </w:num>
  <w:num w:numId="45">
    <w:abstractNumId w:val="19"/>
  </w:num>
  <w:num w:numId="46">
    <w:abstractNumId w:val="18"/>
  </w:num>
  <w:num w:numId="47">
    <w:abstractNumId w:val="24"/>
  </w:num>
  <w:num w:numId="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40F"/>
    <w:rsid w:val="00002C48"/>
    <w:rsid w:val="00003131"/>
    <w:rsid w:val="0000396A"/>
    <w:rsid w:val="00013595"/>
    <w:rsid w:val="00013F9E"/>
    <w:rsid w:val="0002674E"/>
    <w:rsid w:val="00031D49"/>
    <w:rsid w:val="0003725A"/>
    <w:rsid w:val="00040207"/>
    <w:rsid w:val="00040526"/>
    <w:rsid w:val="000408F8"/>
    <w:rsid w:val="000413F0"/>
    <w:rsid w:val="00045E9C"/>
    <w:rsid w:val="00047340"/>
    <w:rsid w:val="000509B9"/>
    <w:rsid w:val="00053C55"/>
    <w:rsid w:val="000548CD"/>
    <w:rsid w:val="00054D88"/>
    <w:rsid w:val="00055513"/>
    <w:rsid w:val="000575F5"/>
    <w:rsid w:val="000577F8"/>
    <w:rsid w:val="00061A44"/>
    <w:rsid w:val="00061BD4"/>
    <w:rsid w:val="00063622"/>
    <w:rsid w:val="00067DDF"/>
    <w:rsid w:val="00074FF5"/>
    <w:rsid w:val="00077004"/>
    <w:rsid w:val="000805CF"/>
    <w:rsid w:val="00085ECC"/>
    <w:rsid w:val="00085F1E"/>
    <w:rsid w:val="0009140D"/>
    <w:rsid w:val="00092C5C"/>
    <w:rsid w:val="00093D64"/>
    <w:rsid w:val="0009658A"/>
    <w:rsid w:val="00097125"/>
    <w:rsid w:val="000A12FB"/>
    <w:rsid w:val="000A33BA"/>
    <w:rsid w:val="000A60A6"/>
    <w:rsid w:val="000B28B8"/>
    <w:rsid w:val="000B3B96"/>
    <w:rsid w:val="000C3989"/>
    <w:rsid w:val="000C42FC"/>
    <w:rsid w:val="000C7CAF"/>
    <w:rsid w:val="000D2325"/>
    <w:rsid w:val="000D29E9"/>
    <w:rsid w:val="000D377E"/>
    <w:rsid w:val="000D652C"/>
    <w:rsid w:val="000D70C0"/>
    <w:rsid w:val="000E0071"/>
    <w:rsid w:val="000E235F"/>
    <w:rsid w:val="000E61AC"/>
    <w:rsid w:val="000E7C11"/>
    <w:rsid w:val="000F1327"/>
    <w:rsid w:val="000F2DA3"/>
    <w:rsid w:val="000F3B5B"/>
    <w:rsid w:val="000F5A9F"/>
    <w:rsid w:val="00101389"/>
    <w:rsid w:val="001022EF"/>
    <w:rsid w:val="001025B8"/>
    <w:rsid w:val="00103475"/>
    <w:rsid w:val="00105CC4"/>
    <w:rsid w:val="00107A80"/>
    <w:rsid w:val="00110E3C"/>
    <w:rsid w:val="00113E4F"/>
    <w:rsid w:val="00115D03"/>
    <w:rsid w:val="00120B06"/>
    <w:rsid w:val="00130429"/>
    <w:rsid w:val="001310C3"/>
    <w:rsid w:val="00131F18"/>
    <w:rsid w:val="00132186"/>
    <w:rsid w:val="001340A7"/>
    <w:rsid w:val="00134918"/>
    <w:rsid w:val="00143EFE"/>
    <w:rsid w:val="00146C31"/>
    <w:rsid w:val="00151385"/>
    <w:rsid w:val="00154888"/>
    <w:rsid w:val="0015590E"/>
    <w:rsid w:val="00157218"/>
    <w:rsid w:val="00160E76"/>
    <w:rsid w:val="0017079B"/>
    <w:rsid w:val="0017631D"/>
    <w:rsid w:val="00193EA3"/>
    <w:rsid w:val="001973D0"/>
    <w:rsid w:val="001A5E4F"/>
    <w:rsid w:val="001A7022"/>
    <w:rsid w:val="001C5AC2"/>
    <w:rsid w:val="001D0255"/>
    <w:rsid w:val="001D0C46"/>
    <w:rsid w:val="001D2498"/>
    <w:rsid w:val="001D4D79"/>
    <w:rsid w:val="001E2F39"/>
    <w:rsid w:val="001E432E"/>
    <w:rsid w:val="001E66A1"/>
    <w:rsid w:val="001F257E"/>
    <w:rsid w:val="001F2D61"/>
    <w:rsid w:val="001F321D"/>
    <w:rsid w:val="001F4968"/>
    <w:rsid w:val="001F54EE"/>
    <w:rsid w:val="001F7200"/>
    <w:rsid w:val="0020048A"/>
    <w:rsid w:val="00200C28"/>
    <w:rsid w:val="0020124C"/>
    <w:rsid w:val="00202DEE"/>
    <w:rsid w:val="00206F38"/>
    <w:rsid w:val="002077AC"/>
    <w:rsid w:val="00217F75"/>
    <w:rsid w:val="00221AAA"/>
    <w:rsid w:val="00230566"/>
    <w:rsid w:val="0023122D"/>
    <w:rsid w:val="00233494"/>
    <w:rsid w:val="00235C7A"/>
    <w:rsid w:val="0023636D"/>
    <w:rsid w:val="00241AD1"/>
    <w:rsid w:val="002441FD"/>
    <w:rsid w:val="00250655"/>
    <w:rsid w:val="00254E01"/>
    <w:rsid w:val="002557F1"/>
    <w:rsid w:val="002568EB"/>
    <w:rsid w:val="002568EC"/>
    <w:rsid w:val="002653EB"/>
    <w:rsid w:val="0027242E"/>
    <w:rsid w:val="0027269A"/>
    <w:rsid w:val="00272BAD"/>
    <w:rsid w:val="00284823"/>
    <w:rsid w:val="0028507A"/>
    <w:rsid w:val="002861D1"/>
    <w:rsid w:val="00286582"/>
    <w:rsid w:val="00287D88"/>
    <w:rsid w:val="00292209"/>
    <w:rsid w:val="00296E15"/>
    <w:rsid w:val="002B0DBE"/>
    <w:rsid w:val="002B5295"/>
    <w:rsid w:val="002C1133"/>
    <w:rsid w:val="002C11D2"/>
    <w:rsid w:val="002D015F"/>
    <w:rsid w:val="002D2644"/>
    <w:rsid w:val="002D3757"/>
    <w:rsid w:val="002D4420"/>
    <w:rsid w:val="002E0176"/>
    <w:rsid w:val="002E2C51"/>
    <w:rsid w:val="002E5186"/>
    <w:rsid w:val="002F2796"/>
    <w:rsid w:val="002F7280"/>
    <w:rsid w:val="00306D6B"/>
    <w:rsid w:val="0031013F"/>
    <w:rsid w:val="003173FF"/>
    <w:rsid w:val="00317EDD"/>
    <w:rsid w:val="00323A6A"/>
    <w:rsid w:val="00323BFE"/>
    <w:rsid w:val="00332EA4"/>
    <w:rsid w:val="00335A3E"/>
    <w:rsid w:val="003377EC"/>
    <w:rsid w:val="00337887"/>
    <w:rsid w:val="00337C76"/>
    <w:rsid w:val="003425F1"/>
    <w:rsid w:val="00343F08"/>
    <w:rsid w:val="00357997"/>
    <w:rsid w:val="003630D7"/>
    <w:rsid w:val="00363CB5"/>
    <w:rsid w:val="00371AF8"/>
    <w:rsid w:val="00373BB3"/>
    <w:rsid w:val="0037770B"/>
    <w:rsid w:val="003817ED"/>
    <w:rsid w:val="003879EC"/>
    <w:rsid w:val="00394BDF"/>
    <w:rsid w:val="00395446"/>
    <w:rsid w:val="003A02C0"/>
    <w:rsid w:val="003A28BE"/>
    <w:rsid w:val="003A5CFA"/>
    <w:rsid w:val="003B48A3"/>
    <w:rsid w:val="003B6130"/>
    <w:rsid w:val="003C2D83"/>
    <w:rsid w:val="003C38D4"/>
    <w:rsid w:val="003C7CD5"/>
    <w:rsid w:val="003D18A8"/>
    <w:rsid w:val="003D1E45"/>
    <w:rsid w:val="003D4D0E"/>
    <w:rsid w:val="003D63E4"/>
    <w:rsid w:val="003D6E2E"/>
    <w:rsid w:val="003D78CE"/>
    <w:rsid w:val="003E019C"/>
    <w:rsid w:val="003E1A31"/>
    <w:rsid w:val="003E520F"/>
    <w:rsid w:val="003F0280"/>
    <w:rsid w:val="003F08B4"/>
    <w:rsid w:val="003F2A66"/>
    <w:rsid w:val="003F2D81"/>
    <w:rsid w:val="004000B1"/>
    <w:rsid w:val="00403624"/>
    <w:rsid w:val="00403A15"/>
    <w:rsid w:val="00406462"/>
    <w:rsid w:val="004102BC"/>
    <w:rsid w:val="00420D57"/>
    <w:rsid w:val="0042354C"/>
    <w:rsid w:val="00425B68"/>
    <w:rsid w:val="0042616C"/>
    <w:rsid w:val="00437837"/>
    <w:rsid w:val="00437DDB"/>
    <w:rsid w:val="00447971"/>
    <w:rsid w:val="0045207C"/>
    <w:rsid w:val="00453CCE"/>
    <w:rsid w:val="00455C3A"/>
    <w:rsid w:val="00461604"/>
    <w:rsid w:val="00465841"/>
    <w:rsid w:val="00471F3D"/>
    <w:rsid w:val="004733A5"/>
    <w:rsid w:val="00482633"/>
    <w:rsid w:val="0048437F"/>
    <w:rsid w:val="00487769"/>
    <w:rsid w:val="00491AA1"/>
    <w:rsid w:val="00492159"/>
    <w:rsid w:val="00497D43"/>
    <w:rsid w:val="004A20F2"/>
    <w:rsid w:val="004A36FE"/>
    <w:rsid w:val="004A4044"/>
    <w:rsid w:val="004A7000"/>
    <w:rsid w:val="004A7539"/>
    <w:rsid w:val="004B5405"/>
    <w:rsid w:val="004C538B"/>
    <w:rsid w:val="004C5C1F"/>
    <w:rsid w:val="004C5D6F"/>
    <w:rsid w:val="004C6242"/>
    <w:rsid w:val="004C6EA5"/>
    <w:rsid w:val="004D3EBA"/>
    <w:rsid w:val="004D4F5E"/>
    <w:rsid w:val="004D569D"/>
    <w:rsid w:val="004F34AA"/>
    <w:rsid w:val="004F75E5"/>
    <w:rsid w:val="005013A4"/>
    <w:rsid w:val="005014AB"/>
    <w:rsid w:val="00516C2B"/>
    <w:rsid w:val="00525EB2"/>
    <w:rsid w:val="00533EF6"/>
    <w:rsid w:val="005348D0"/>
    <w:rsid w:val="00536BA4"/>
    <w:rsid w:val="00540DE8"/>
    <w:rsid w:val="00541397"/>
    <w:rsid w:val="00543B98"/>
    <w:rsid w:val="00544703"/>
    <w:rsid w:val="00546E64"/>
    <w:rsid w:val="00547D86"/>
    <w:rsid w:val="0055082C"/>
    <w:rsid w:val="00552EE8"/>
    <w:rsid w:val="00562527"/>
    <w:rsid w:val="00562D17"/>
    <w:rsid w:val="005667C5"/>
    <w:rsid w:val="00570B6F"/>
    <w:rsid w:val="00571E50"/>
    <w:rsid w:val="005758B9"/>
    <w:rsid w:val="00576475"/>
    <w:rsid w:val="0058529E"/>
    <w:rsid w:val="00594536"/>
    <w:rsid w:val="005957F8"/>
    <w:rsid w:val="0059598F"/>
    <w:rsid w:val="005A0434"/>
    <w:rsid w:val="005A77CE"/>
    <w:rsid w:val="005C57E8"/>
    <w:rsid w:val="005C6DC7"/>
    <w:rsid w:val="005D34B3"/>
    <w:rsid w:val="005D70EE"/>
    <w:rsid w:val="005E11FA"/>
    <w:rsid w:val="005E1272"/>
    <w:rsid w:val="005E4EE1"/>
    <w:rsid w:val="005E640B"/>
    <w:rsid w:val="005E747C"/>
    <w:rsid w:val="0060666A"/>
    <w:rsid w:val="0060707B"/>
    <w:rsid w:val="00607165"/>
    <w:rsid w:val="00612076"/>
    <w:rsid w:val="00620B39"/>
    <w:rsid w:val="00620E41"/>
    <w:rsid w:val="006237E4"/>
    <w:rsid w:val="0062536D"/>
    <w:rsid w:val="00626798"/>
    <w:rsid w:val="006405CD"/>
    <w:rsid w:val="00640E5A"/>
    <w:rsid w:val="00647AF8"/>
    <w:rsid w:val="006503C4"/>
    <w:rsid w:val="006512E3"/>
    <w:rsid w:val="00652C81"/>
    <w:rsid w:val="00661049"/>
    <w:rsid w:val="006619A0"/>
    <w:rsid w:val="0066400C"/>
    <w:rsid w:val="006772AC"/>
    <w:rsid w:val="006813A4"/>
    <w:rsid w:val="006842CE"/>
    <w:rsid w:val="00686E9C"/>
    <w:rsid w:val="00690966"/>
    <w:rsid w:val="0069115F"/>
    <w:rsid w:val="00696930"/>
    <w:rsid w:val="006A56B0"/>
    <w:rsid w:val="006A6DB3"/>
    <w:rsid w:val="006B3DCC"/>
    <w:rsid w:val="006B482D"/>
    <w:rsid w:val="006B5EE9"/>
    <w:rsid w:val="006C7E43"/>
    <w:rsid w:val="006D2093"/>
    <w:rsid w:val="006D7148"/>
    <w:rsid w:val="006D7608"/>
    <w:rsid w:val="006E5F3F"/>
    <w:rsid w:val="006E71A2"/>
    <w:rsid w:val="006E777A"/>
    <w:rsid w:val="006E7AAF"/>
    <w:rsid w:val="006F3A79"/>
    <w:rsid w:val="006F422F"/>
    <w:rsid w:val="007003C2"/>
    <w:rsid w:val="00703978"/>
    <w:rsid w:val="00704A40"/>
    <w:rsid w:val="00712917"/>
    <w:rsid w:val="00713931"/>
    <w:rsid w:val="00716FA4"/>
    <w:rsid w:val="00717B22"/>
    <w:rsid w:val="007245FB"/>
    <w:rsid w:val="00724E7B"/>
    <w:rsid w:val="0072540F"/>
    <w:rsid w:val="00726F7B"/>
    <w:rsid w:val="007277BA"/>
    <w:rsid w:val="00733F24"/>
    <w:rsid w:val="0074083C"/>
    <w:rsid w:val="0074277E"/>
    <w:rsid w:val="007443C7"/>
    <w:rsid w:val="007475E0"/>
    <w:rsid w:val="00750D60"/>
    <w:rsid w:val="00751245"/>
    <w:rsid w:val="00754AD0"/>
    <w:rsid w:val="00756C36"/>
    <w:rsid w:val="007574BE"/>
    <w:rsid w:val="00760077"/>
    <w:rsid w:val="00760273"/>
    <w:rsid w:val="0077082B"/>
    <w:rsid w:val="0077359E"/>
    <w:rsid w:val="0077535F"/>
    <w:rsid w:val="00775E67"/>
    <w:rsid w:val="007762D4"/>
    <w:rsid w:val="00783832"/>
    <w:rsid w:val="007855CC"/>
    <w:rsid w:val="00785A4F"/>
    <w:rsid w:val="00787B1F"/>
    <w:rsid w:val="00797B6A"/>
    <w:rsid w:val="007A48BF"/>
    <w:rsid w:val="007A6F72"/>
    <w:rsid w:val="007A7336"/>
    <w:rsid w:val="007B0B0C"/>
    <w:rsid w:val="007B236E"/>
    <w:rsid w:val="007B2A76"/>
    <w:rsid w:val="007C7DF8"/>
    <w:rsid w:val="007D5792"/>
    <w:rsid w:val="007E196C"/>
    <w:rsid w:val="007E4685"/>
    <w:rsid w:val="007E66BC"/>
    <w:rsid w:val="007F2496"/>
    <w:rsid w:val="007F4184"/>
    <w:rsid w:val="00802E02"/>
    <w:rsid w:val="00810A68"/>
    <w:rsid w:val="00811C5F"/>
    <w:rsid w:val="0081312C"/>
    <w:rsid w:val="0082043A"/>
    <w:rsid w:val="00822281"/>
    <w:rsid w:val="0082269D"/>
    <w:rsid w:val="00825E47"/>
    <w:rsid w:val="0082762A"/>
    <w:rsid w:val="008305F0"/>
    <w:rsid w:val="00830BCF"/>
    <w:rsid w:val="008370A0"/>
    <w:rsid w:val="00853007"/>
    <w:rsid w:val="00860821"/>
    <w:rsid w:val="00863322"/>
    <w:rsid w:val="0086482D"/>
    <w:rsid w:val="008662C7"/>
    <w:rsid w:val="00872F18"/>
    <w:rsid w:val="008747EE"/>
    <w:rsid w:val="008767A9"/>
    <w:rsid w:val="00877592"/>
    <w:rsid w:val="00880D56"/>
    <w:rsid w:val="0088101A"/>
    <w:rsid w:val="00892780"/>
    <w:rsid w:val="00893112"/>
    <w:rsid w:val="00895DD4"/>
    <w:rsid w:val="008A0884"/>
    <w:rsid w:val="008A63E3"/>
    <w:rsid w:val="008A7F79"/>
    <w:rsid w:val="008B1675"/>
    <w:rsid w:val="008B32AB"/>
    <w:rsid w:val="008B5822"/>
    <w:rsid w:val="008B694E"/>
    <w:rsid w:val="008C02E4"/>
    <w:rsid w:val="008C22E5"/>
    <w:rsid w:val="008C6688"/>
    <w:rsid w:val="008C7830"/>
    <w:rsid w:val="008D73F3"/>
    <w:rsid w:val="008D761A"/>
    <w:rsid w:val="008E1168"/>
    <w:rsid w:val="008E41F0"/>
    <w:rsid w:val="008E4AB0"/>
    <w:rsid w:val="008E6C7D"/>
    <w:rsid w:val="008F6A18"/>
    <w:rsid w:val="0090215B"/>
    <w:rsid w:val="00910CD0"/>
    <w:rsid w:val="00912782"/>
    <w:rsid w:val="00917606"/>
    <w:rsid w:val="00924BDA"/>
    <w:rsid w:val="00927115"/>
    <w:rsid w:val="00931470"/>
    <w:rsid w:val="00932868"/>
    <w:rsid w:val="00944E51"/>
    <w:rsid w:val="00954370"/>
    <w:rsid w:val="00956D5E"/>
    <w:rsid w:val="00956F17"/>
    <w:rsid w:val="009572E2"/>
    <w:rsid w:val="00957F23"/>
    <w:rsid w:val="00963B09"/>
    <w:rsid w:val="00964584"/>
    <w:rsid w:val="00965DFD"/>
    <w:rsid w:val="00970A6C"/>
    <w:rsid w:val="00973926"/>
    <w:rsid w:val="009822DC"/>
    <w:rsid w:val="009829D1"/>
    <w:rsid w:val="0098412D"/>
    <w:rsid w:val="00992871"/>
    <w:rsid w:val="00997DC1"/>
    <w:rsid w:val="009A3378"/>
    <w:rsid w:val="009A53EF"/>
    <w:rsid w:val="009A6193"/>
    <w:rsid w:val="009B1F2B"/>
    <w:rsid w:val="009B4644"/>
    <w:rsid w:val="009B5915"/>
    <w:rsid w:val="009B6D75"/>
    <w:rsid w:val="009C1C94"/>
    <w:rsid w:val="009C4F62"/>
    <w:rsid w:val="009C665A"/>
    <w:rsid w:val="009C7955"/>
    <w:rsid w:val="009D40A7"/>
    <w:rsid w:val="009D620E"/>
    <w:rsid w:val="009D7281"/>
    <w:rsid w:val="009E0B33"/>
    <w:rsid w:val="009E1898"/>
    <w:rsid w:val="009E2956"/>
    <w:rsid w:val="009E2975"/>
    <w:rsid w:val="009E52FD"/>
    <w:rsid w:val="009E709E"/>
    <w:rsid w:val="00A00620"/>
    <w:rsid w:val="00A00E03"/>
    <w:rsid w:val="00A016A0"/>
    <w:rsid w:val="00A016B8"/>
    <w:rsid w:val="00A05130"/>
    <w:rsid w:val="00A05E67"/>
    <w:rsid w:val="00A064BD"/>
    <w:rsid w:val="00A104E7"/>
    <w:rsid w:val="00A13C1C"/>
    <w:rsid w:val="00A237A3"/>
    <w:rsid w:val="00A35C6B"/>
    <w:rsid w:val="00A36B5B"/>
    <w:rsid w:val="00A37998"/>
    <w:rsid w:val="00A45F08"/>
    <w:rsid w:val="00A4736D"/>
    <w:rsid w:val="00A50FC6"/>
    <w:rsid w:val="00A53127"/>
    <w:rsid w:val="00A54617"/>
    <w:rsid w:val="00A56FFA"/>
    <w:rsid w:val="00A6496F"/>
    <w:rsid w:val="00A676D2"/>
    <w:rsid w:val="00A74450"/>
    <w:rsid w:val="00A744D0"/>
    <w:rsid w:val="00A75C5B"/>
    <w:rsid w:val="00A866B3"/>
    <w:rsid w:val="00A9088B"/>
    <w:rsid w:val="00A90DF2"/>
    <w:rsid w:val="00AA20AC"/>
    <w:rsid w:val="00AA2E8A"/>
    <w:rsid w:val="00AA3121"/>
    <w:rsid w:val="00AB3D13"/>
    <w:rsid w:val="00AB79F2"/>
    <w:rsid w:val="00AC6530"/>
    <w:rsid w:val="00AD1679"/>
    <w:rsid w:val="00AD6267"/>
    <w:rsid w:val="00AE26CC"/>
    <w:rsid w:val="00AE28B3"/>
    <w:rsid w:val="00AF21DB"/>
    <w:rsid w:val="00B00E56"/>
    <w:rsid w:val="00B02BFA"/>
    <w:rsid w:val="00B0407C"/>
    <w:rsid w:val="00B042E4"/>
    <w:rsid w:val="00B04EED"/>
    <w:rsid w:val="00B12680"/>
    <w:rsid w:val="00B12F8E"/>
    <w:rsid w:val="00B137D4"/>
    <w:rsid w:val="00B158B5"/>
    <w:rsid w:val="00B16463"/>
    <w:rsid w:val="00B22B07"/>
    <w:rsid w:val="00B23C60"/>
    <w:rsid w:val="00B2475F"/>
    <w:rsid w:val="00B2609B"/>
    <w:rsid w:val="00B3776E"/>
    <w:rsid w:val="00B40F6A"/>
    <w:rsid w:val="00B42179"/>
    <w:rsid w:val="00B4312D"/>
    <w:rsid w:val="00B460A2"/>
    <w:rsid w:val="00B51916"/>
    <w:rsid w:val="00B52917"/>
    <w:rsid w:val="00B52ED3"/>
    <w:rsid w:val="00B5465F"/>
    <w:rsid w:val="00B574C0"/>
    <w:rsid w:val="00B62BD6"/>
    <w:rsid w:val="00B71FC2"/>
    <w:rsid w:val="00B729CF"/>
    <w:rsid w:val="00B75F82"/>
    <w:rsid w:val="00B77252"/>
    <w:rsid w:val="00B7761C"/>
    <w:rsid w:val="00B8058F"/>
    <w:rsid w:val="00B80FFB"/>
    <w:rsid w:val="00B81730"/>
    <w:rsid w:val="00B852CB"/>
    <w:rsid w:val="00B864B8"/>
    <w:rsid w:val="00B8659A"/>
    <w:rsid w:val="00B924AF"/>
    <w:rsid w:val="00B942FE"/>
    <w:rsid w:val="00B96AEF"/>
    <w:rsid w:val="00B96C5A"/>
    <w:rsid w:val="00BA1DD2"/>
    <w:rsid w:val="00BA7730"/>
    <w:rsid w:val="00BB2696"/>
    <w:rsid w:val="00BB48CB"/>
    <w:rsid w:val="00BB52EC"/>
    <w:rsid w:val="00BB6D9F"/>
    <w:rsid w:val="00BC0339"/>
    <w:rsid w:val="00BC04CE"/>
    <w:rsid w:val="00BC32FC"/>
    <w:rsid w:val="00BC5ADC"/>
    <w:rsid w:val="00BC5B99"/>
    <w:rsid w:val="00BD3FDB"/>
    <w:rsid w:val="00BD47EB"/>
    <w:rsid w:val="00BE18F0"/>
    <w:rsid w:val="00BE2797"/>
    <w:rsid w:val="00BE4C7C"/>
    <w:rsid w:val="00BE7EF4"/>
    <w:rsid w:val="00BF46C8"/>
    <w:rsid w:val="00BF56AE"/>
    <w:rsid w:val="00BF7F46"/>
    <w:rsid w:val="00C0057D"/>
    <w:rsid w:val="00C00C58"/>
    <w:rsid w:val="00C13765"/>
    <w:rsid w:val="00C2058D"/>
    <w:rsid w:val="00C20CAB"/>
    <w:rsid w:val="00C20DD7"/>
    <w:rsid w:val="00C22FB8"/>
    <w:rsid w:val="00C239E6"/>
    <w:rsid w:val="00C242EA"/>
    <w:rsid w:val="00C25833"/>
    <w:rsid w:val="00C346CB"/>
    <w:rsid w:val="00C34835"/>
    <w:rsid w:val="00C35220"/>
    <w:rsid w:val="00C36742"/>
    <w:rsid w:val="00C40340"/>
    <w:rsid w:val="00C41CC7"/>
    <w:rsid w:val="00C4530A"/>
    <w:rsid w:val="00C455CA"/>
    <w:rsid w:val="00C45DE0"/>
    <w:rsid w:val="00C501EE"/>
    <w:rsid w:val="00C50CB8"/>
    <w:rsid w:val="00C55CC5"/>
    <w:rsid w:val="00C6443D"/>
    <w:rsid w:val="00C645DA"/>
    <w:rsid w:val="00C6582A"/>
    <w:rsid w:val="00C66C7B"/>
    <w:rsid w:val="00C67DEC"/>
    <w:rsid w:val="00C70991"/>
    <w:rsid w:val="00C714B0"/>
    <w:rsid w:val="00C74B91"/>
    <w:rsid w:val="00C77CB3"/>
    <w:rsid w:val="00C85DAC"/>
    <w:rsid w:val="00C85E4F"/>
    <w:rsid w:val="00C86E4C"/>
    <w:rsid w:val="00C92A67"/>
    <w:rsid w:val="00C946B4"/>
    <w:rsid w:val="00CA3175"/>
    <w:rsid w:val="00CA5CB3"/>
    <w:rsid w:val="00CA64AB"/>
    <w:rsid w:val="00CB053C"/>
    <w:rsid w:val="00CC3136"/>
    <w:rsid w:val="00CC466A"/>
    <w:rsid w:val="00CC52D5"/>
    <w:rsid w:val="00CC7658"/>
    <w:rsid w:val="00CD266B"/>
    <w:rsid w:val="00CD65E5"/>
    <w:rsid w:val="00CE42D9"/>
    <w:rsid w:val="00CE5E3E"/>
    <w:rsid w:val="00CE6105"/>
    <w:rsid w:val="00CF3898"/>
    <w:rsid w:val="00CF4D44"/>
    <w:rsid w:val="00D01517"/>
    <w:rsid w:val="00D01A68"/>
    <w:rsid w:val="00D03248"/>
    <w:rsid w:val="00D05854"/>
    <w:rsid w:val="00D05C61"/>
    <w:rsid w:val="00D06DDE"/>
    <w:rsid w:val="00D20371"/>
    <w:rsid w:val="00D26FDD"/>
    <w:rsid w:val="00D27328"/>
    <w:rsid w:val="00D27539"/>
    <w:rsid w:val="00D27DD7"/>
    <w:rsid w:val="00D30828"/>
    <w:rsid w:val="00D351A9"/>
    <w:rsid w:val="00D35C16"/>
    <w:rsid w:val="00D42D17"/>
    <w:rsid w:val="00D45C28"/>
    <w:rsid w:val="00D5115D"/>
    <w:rsid w:val="00D56A97"/>
    <w:rsid w:val="00D56EBA"/>
    <w:rsid w:val="00D600CF"/>
    <w:rsid w:val="00D6431B"/>
    <w:rsid w:val="00D701D0"/>
    <w:rsid w:val="00D7157D"/>
    <w:rsid w:val="00D71C97"/>
    <w:rsid w:val="00D74017"/>
    <w:rsid w:val="00D75710"/>
    <w:rsid w:val="00D81A49"/>
    <w:rsid w:val="00D840AF"/>
    <w:rsid w:val="00D855BD"/>
    <w:rsid w:val="00D8776A"/>
    <w:rsid w:val="00D91915"/>
    <w:rsid w:val="00D9594B"/>
    <w:rsid w:val="00DA1B05"/>
    <w:rsid w:val="00DA666C"/>
    <w:rsid w:val="00DB52F5"/>
    <w:rsid w:val="00DB6A87"/>
    <w:rsid w:val="00DD1A35"/>
    <w:rsid w:val="00DD48ED"/>
    <w:rsid w:val="00DD7506"/>
    <w:rsid w:val="00DE0724"/>
    <w:rsid w:val="00DE2DFF"/>
    <w:rsid w:val="00DE569D"/>
    <w:rsid w:val="00DE6374"/>
    <w:rsid w:val="00DE77BF"/>
    <w:rsid w:val="00DF18EB"/>
    <w:rsid w:val="00DF25B1"/>
    <w:rsid w:val="00DF79D7"/>
    <w:rsid w:val="00E06AFF"/>
    <w:rsid w:val="00E101A4"/>
    <w:rsid w:val="00E11411"/>
    <w:rsid w:val="00E14B0B"/>
    <w:rsid w:val="00E2033D"/>
    <w:rsid w:val="00E25298"/>
    <w:rsid w:val="00E25E0D"/>
    <w:rsid w:val="00E307C3"/>
    <w:rsid w:val="00E319D4"/>
    <w:rsid w:val="00E40828"/>
    <w:rsid w:val="00E424A1"/>
    <w:rsid w:val="00E43078"/>
    <w:rsid w:val="00E44A8D"/>
    <w:rsid w:val="00E44E61"/>
    <w:rsid w:val="00E51D1F"/>
    <w:rsid w:val="00E532BE"/>
    <w:rsid w:val="00E5557E"/>
    <w:rsid w:val="00E571AE"/>
    <w:rsid w:val="00E6161A"/>
    <w:rsid w:val="00E61AD5"/>
    <w:rsid w:val="00E6782F"/>
    <w:rsid w:val="00E74C1E"/>
    <w:rsid w:val="00E7695D"/>
    <w:rsid w:val="00E82837"/>
    <w:rsid w:val="00E82D8C"/>
    <w:rsid w:val="00E830FC"/>
    <w:rsid w:val="00E84269"/>
    <w:rsid w:val="00E90356"/>
    <w:rsid w:val="00E9327D"/>
    <w:rsid w:val="00E93AF6"/>
    <w:rsid w:val="00E94390"/>
    <w:rsid w:val="00E95605"/>
    <w:rsid w:val="00EA0384"/>
    <w:rsid w:val="00EA12CF"/>
    <w:rsid w:val="00EA3436"/>
    <w:rsid w:val="00EA3BF9"/>
    <w:rsid w:val="00EA5B44"/>
    <w:rsid w:val="00EA65AD"/>
    <w:rsid w:val="00EA7B5D"/>
    <w:rsid w:val="00EA7D47"/>
    <w:rsid w:val="00EB2DD4"/>
    <w:rsid w:val="00EB7F28"/>
    <w:rsid w:val="00EB7FAD"/>
    <w:rsid w:val="00EC031E"/>
    <w:rsid w:val="00EC1BA7"/>
    <w:rsid w:val="00EC1EAD"/>
    <w:rsid w:val="00EC7AD0"/>
    <w:rsid w:val="00ED4F9C"/>
    <w:rsid w:val="00EF2F16"/>
    <w:rsid w:val="00EF7C29"/>
    <w:rsid w:val="00F01746"/>
    <w:rsid w:val="00F031AD"/>
    <w:rsid w:val="00F0442B"/>
    <w:rsid w:val="00F077C1"/>
    <w:rsid w:val="00F1333A"/>
    <w:rsid w:val="00F13866"/>
    <w:rsid w:val="00F14189"/>
    <w:rsid w:val="00F15512"/>
    <w:rsid w:val="00F208EC"/>
    <w:rsid w:val="00F24922"/>
    <w:rsid w:val="00F255FB"/>
    <w:rsid w:val="00F257EB"/>
    <w:rsid w:val="00F35207"/>
    <w:rsid w:val="00F364BB"/>
    <w:rsid w:val="00F378F1"/>
    <w:rsid w:val="00F50CEE"/>
    <w:rsid w:val="00F570A0"/>
    <w:rsid w:val="00F67D5D"/>
    <w:rsid w:val="00F71692"/>
    <w:rsid w:val="00F71F10"/>
    <w:rsid w:val="00F72222"/>
    <w:rsid w:val="00F7495B"/>
    <w:rsid w:val="00F75027"/>
    <w:rsid w:val="00F7528D"/>
    <w:rsid w:val="00F8012A"/>
    <w:rsid w:val="00F81E26"/>
    <w:rsid w:val="00F82C76"/>
    <w:rsid w:val="00F9153D"/>
    <w:rsid w:val="00F91BA0"/>
    <w:rsid w:val="00F96A70"/>
    <w:rsid w:val="00F96EEF"/>
    <w:rsid w:val="00F97A0F"/>
    <w:rsid w:val="00FA2CE6"/>
    <w:rsid w:val="00FA479E"/>
    <w:rsid w:val="00FA4CB7"/>
    <w:rsid w:val="00FB19AE"/>
    <w:rsid w:val="00FB4C22"/>
    <w:rsid w:val="00FB5071"/>
    <w:rsid w:val="00FB5580"/>
    <w:rsid w:val="00FB5A90"/>
    <w:rsid w:val="00FC0A5E"/>
    <w:rsid w:val="00FC171C"/>
    <w:rsid w:val="00FC2025"/>
    <w:rsid w:val="00FC3EB5"/>
    <w:rsid w:val="00FC5D83"/>
    <w:rsid w:val="00FD47A4"/>
    <w:rsid w:val="00FD68B3"/>
    <w:rsid w:val="00FD711E"/>
    <w:rsid w:val="00FD7BB1"/>
    <w:rsid w:val="00FF5501"/>
    <w:rsid w:val="00FF6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17A3D5"/>
  <w15:chartTrackingRefBased/>
  <w15:docId w15:val="{3DC521DD-1471-4645-BE39-C32E349F3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66C7B"/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spacing w:before="300"/>
      <w:jc w:val="center"/>
      <w:outlineLvl w:val="0"/>
    </w:pPr>
    <w:rPr>
      <w:sz w:val="28"/>
      <w:lang w:eastAsia="ru-RU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  <w:lang w:eastAsia="ru-RU"/>
    </w:rPr>
  </w:style>
  <w:style w:type="paragraph" w:styleId="Heading7">
    <w:name w:val="heading 7"/>
    <w:basedOn w:val="Normal"/>
    <w:next w:val="Normal"/>
    <w:qFormat/>
    <w:pPr>
      <w:keepNext/>
      <w:widowControl w:val="0"/>
      <w:autoSpaceDE w:val="0"/>
      <w:autoSpaceDN w:val="0"/>
      <w:adjustRightInd w:val="0"/>
      <w:ind w:firstLine="520"/>
      <w:outlineLvl w:val="6"/>
    </w:pPr>
    <w:rPr>
      <w:szCs w:val="16"/>
      <w:lang w:eastAsia="ru-RU"/>
    </w:rPr>
  </w:style>
  <w:style w:type="paragraph" w:styleId="Heading9">
    <w:name w:val="heading 9"/>
    <w:basedOn w:val="Normal"/>
    <w:next w:val="Normal"/>
    <w:qFormat/>
    <w:rsid w:val="005A77CE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pPr>
      <w:tabs>
        <w:tab w:val="center" w:pos="4819"/>
        <w:tab w:val="right" w:pos="9639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spacing w:after="120"/>
    </w:pPr>
  </w:style>
  <w:style w:type="paragraph" w:styleId="Title">
    <w:name w:val="Title"/>
    <w:basedOn w:val="Normal"/>
    <w:qFormat/>
    <w:pPr>
      <w:jc w:val="center"/>
    </w:pPr>
    <w:rPr>
      <w:b/>
      <w:sz w:val="24"/>
    </w:rPr>
  </w:style>
  <w:style w:type="paragraph" w:styleId="BodyText2">
    <w:name w:val="Body Text 2"/>
    <w:basedOn w:val="Normal"/>
    <w:pPr>
      <w:jc w:val="both"/>
    </w:pPr>
    <w:rPr>
      <w:sz w:val="28"/>
      <w:szCs w:val="28"/>
      <w:lang w:eastAsia="ru-RU"/>
    </w:rPr>
  </w:style>
  <w:style w:type="paragraph" w:styleId="BodyTextIndent">
    <w:name w:val="Body Text Indent"/>
    <w:basedOn w:val="Normal"/>
    <w:pPr>
      <w:spacing w:after="120"/>
      <w:ind w:left="283"/>
    </w:pPr>
  </w:style>
  <w:style w:type="paragraph" w:styleId="BodyTextIndent2">
    <w:name w:val="Body Text Indent 2"/>
    <w:basedOn w:val="Normal"/>
    <w:pPr>
      <w:widowControl w:val="0"/>
      <w:autoSpaceDE w:val="0"/>
      <w:autoSpaceDN w:val="0"/>
      <w:adjustRightInd w:val="0"/>
      <w:ind w:firstLine="720"/>
      <w:jc w:val="both"/>
    </w:pPr>
    <w:rPr>
      <w:sz w:val="24"/>
      <w:szCs w:val="16"/>
      <w:lang w:eastAsia="ru-RU"/>
    </w:rPr>
  </w:style>
  <w:style w:type="paragraph" w:styleId="BodyTextIndent3">
    <w:name w:val="Body Text Indent 3"/>
    <w:basedOn w:val="Normal"/>
    <w:pPr>
      <w:ind w:left="360"/>
      <w:jc w:val="both"/>
    </w:pPr>
    <w:rPr>
      <w:sz w:val="24"/>
      <w:szCs w:val="24"/>
      <w:lang w:val="ru-RU" w:eastAsia="ru-RU"/>
    </w:rPr>
  </w:style>
  <w:style w:type="character" w:styleId="FollowedHyperlink">
    <w:name w:val="FollowedHyperlink"/>
    <w:rsid w:val="00CC3136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link w:val="HeaderChar"/>
    <w:rsid w:val="0023122D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23122D"/>
  </w:style>
  <w:style w:type="character" w:customStyle="1" w:styleId="FooterChar">
    <w:name w:val="Footer Char"/>
    <w:basedOn w:val="DefaultParagraphFont"/>
    <w:link w:val="Footer"/>
    <w:uiPriority w:val="99"/>
    <w:rsid w:val="0023122D"/>
  </w:style>
  <w:style w:type="paragraph" w:styleId="PlainText">
    <w:name w:val="Plain Text"/>
    <w:aliases w:val=" Знак Знак Знак Знак Знак Знак Знак Знак Знак Знак Знак Знак,Знак Знак Знак Знак Знак Знак Знак Знак Знак Знак Знак Знак"/>
    <w:basedOn w:val="Normal"/>
    <w:link w:val="PlainTextChar"/>
    <w:uiPriority w:val="99"/>
    <w:rsid w:val="0077535F"/>
    <w:rPr>
      <w:rFonts w:ascii="Courier New" w:hAnsi="Courier New"/>
      <w:lang w:val="x-none" w:eastAsia="x-none"/>
    </w:rPr>
  </w:style>
  <w:style w:type="character" w:customStyle="1" w:styleId="FontStyle16">
    <w:name w:val="Font Style16"/>
    <w:rsid w:val="00C77CB3"/>
    <w:rPr>
      <w:rFonts w:ascii="Times New Roman" w:hAnsi="Times New Roman" w:cs="Times New Roman"/>
      <w:sz w:val="22"/>
      <w:szCs w:val="22"/>
    </w:rPr>
  </w:style>
  <w:style w:type="paragraph" w:customStyle="1" w:styleId="ListParagraph1">
    <w:name w:val="List Paragraph1"/>
    <w:basedOn w:val="Normal"/>
    <w:rsid w:val="005A77CE"/>
    <w:pPr>
      <w:ind w:left="720"/>
      <w:contextualSpacing/>
    </w:pPr>
    <w:rPr>
      <w:sz w:val="24"/>
      <w:szCs w:val="24"/>
      <w:lang w:val="ru-RU" w:eastAsia="ru-RU"/>
    </w:rPr>
  </w:style>
  <w:style w:type="paragraph" w:customStyle="1" w:styleId="5">
    <w:name w:val="заголовок 5"/>
    <w:basedOn w:val="Normal"/>
    <w:next w:val="BodyText"/>
    <w:rsid w:val="00BE4C7C"/>
    <w:pPr>
      <w:keepNext/>
      <w:keepLines/>
      <w:widowControl w:val="0"/>
      <w:spacing w:before="120" w:after="80"/>
    </w:pPr>
    <w:rPr>
      <w:rFonts w:ascii="Arial" w:hAnsi="Arial"/>
      <w:b/>
      <w:kern w:val="28"/>
      <w:lang w:eastAsia="ru-RU"/>
    </w:rPr>
  </w:style>
  <w:style w:type="paragraph" w:customStyle="1" w:styleId="Default">
    <w:name w:val="Default"/>
    <w:rsid w:val="00437837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2">
    <w:name w:val="Основний текст (2)_"/>
    <w:link w:val="21"/>
    <w:rsid w:val="0023636D"/>
    <w:rPr>
      <w:sz w:val="22"/>
      <w:szCs w:val="22"/>
      <w:lang w:bidi="ar-SA"/>
    </w:rPr>
  </w:style>
  <w:style w:type="character" w:customStyle="1" w:styleId="20">
    <w:name w:val="Основний текст (2)"/>
    <w:basedOn w:val="2"/>
    <w:rsid w:val="0023636D"/>
    <w:rPr>
      <w:sz w:val="22"/>
      <w:szCs w:val="22"/>
      <w:lang w:bidi="ar-SA"/>
    </w:rPr>
  </w:style>
  <w:style w:type="character" w:customStyle="1" w:styleId="50">
    <w:name w:val="Основний текст (5)_"/>
    <w:link w:val="51"/>
    <w:rsid w:val="0023636D"/>
    <w:rPr>
      <w:b/>
      <w:bCs/>
      <w:sz w:val="22"/>
      <w:szCs w:val="22"/>
      <w:lang w:bidi="ar-SA"/>
    </w:rPr>
  </w:style>
  <w:style w:type="character" w:customStyle="1" w:styleId="52">
    <w:name w:val="Основний текст (5)"/>
    <w:basedOn w:val="50"/>
    <w:rsid w:val="0023636D"/>
    <w:rPr>
      <w:b/>
      <w:bCs/>
      <w:sz w:val="22"/>
      <w:szCs w:val="22"/>
      <w:lang w:bidi="ar-SA"/>
    </w:rPr>
  </w:style>
  <w:style w:type="character" w:customStyle="1" w:styleId="a">
    <w:name w:val="Зміст_"/>
    <w:link w:val="1"/>
    <w:rsid w:val="0023636D"/>
    <w:rPr>
      <w:b/>
      <w:bCs/>
      <w:sz w:val="22"/>
      <w:szCs w:val="22"/>
      <w:lang w:bidi="ar-SA"/>
    </w:rPr>
  </w:style>
  <w:style w:type="character" w:customStyle="1" w:styleId="a0">
    <w:name w:val="Зміст"/>
    <w:basedOn w:val="a"/>
    <w:rsid w:val="0023636D"/>
    <w:rPr>
      <w:b/>
      <w:bCs/>
      <w:sz w:val="22"/>
      <w:szCs w:val="22"/>
      <w:lang w:bidi="ar-SA"/>
    </w:rPr>
  </w:style>
  <w:style w:type="character" w:customStyle="1" w:styleId="22">
    <w:name w:val="Зміст (2)_"/>
    <w:link w:val="23"/>
    <w:rsid w:val="0023636D"/>
    <w:rPr>
      <w:sz w:val="22"/>
      <w:szCs w:val="22"/>
      <w:lang w:bidi="ar-SA"/>
    </w:rPr>
  </w:style>
  <w:style w:type="character" w:customStyle="1" w:styleId="24">
    <w:name w:val="Зміст (2) + Напівжирний"/>
    <w:rsid w:val="0023636D"/>
    <w:rPr>
      <w:b/>
      <w:bCs/>
      <w:sz w:val="22"/>
      <w:szCs w:val="22"/>
      <w:lang w:bidi="ar-SA"/>
    </w:rPr>
  </w:style>
  <w:style w:type="character" w:customStyle="1" w:styleId="230">
    <w:name w:val="Зміст (2) + Напівжирний3"/>
    <w:rsid w:val="0023636D"/>
    <w:rPr>
      <w:b/>
      <w:bCs/>
      <w:sz w:val="22"/>
      <w:szCs w:val="22"/>
      <w:lang w:bidi="ar-SA"/>
    </w:rPr>
  </w:style>
  <w:style w:type="character" w:customStyle="1" w:styleId="55">
    <w:name w:val="Основний текст (5) + Не напівжирний5"/>
    <w:basedOn w:val="50"/>
    <w:rsid w:val="0023636D"/>
    <w:rPr>
      <w:b/>
      <w:bCs/>
      <w:sz w:val="22"/>
      <w:szCs w:val="22"/>
      <w:lang w:bidi="ar-SA"/>
    </w:rPr>
  </w:style>
  <w:style w:type="character" w:customStyle="1" w:styleId="240">
    <w:name w:val="Основний текст (2) + Напівжирний4"/>
    <w:rsid w:val="0023636D"/>
    <w:rPr>
      <w:b/>
      <w:bCs/>
      <w:sz w:val="22"/>
      <w:szCs w:val="22"/>
      <w:lang w:bidi="ar-SA"/>
    </w:rPr>
  </w:style>
  <w:style w:type="character" w:customStyle="1" w:styleId="13">
    <w:name w:val="Основний текст (13)_"/>
    <w:link w:val="130"/>
    <w:rsid w:val="0023636D"/>
    <w:rPr>
      <w:rFonts w:ascii="Arial" w:hAnsi="Arial"/>
      <w:sz w:val="19"/>
      <w:szCs w:val="19"/>
      <w:lang w:bidi="ar-SA"/>
    </w:rPr>
  </w:style>
  <w:style w:type="character" w:customStyle="1" w:styleId="12">
    <w:name w:val="Основний текст (12)_"/>
    <w:link w:val="120"/>
    <w:rsid w:val="0023636D"/>
    <w:rPr>
      <w:rFonts w:ascii="Arial" w:hAnsi="Arial"/>
      <w:sz w:val="19"/>
      <w:szCs w:val="19"/>
      <w:lang w:bidi="ar-SA"/>
    </w:rPr>
  </w:style>
  <w:style w:type="character" w:customStyle="1" w:styleId="57">
    <w:name w:val="Основний текст (5)7"/>
    <w:basedOn w:val="50"/>
    <w:rsid w:val="0023636D"/>
    <w:rPr>
      <w:b/>
      <w:bCs/>
      <w:sz w:val="22"/>
      <w:szCs w:val="22"/>
      <w:lang w:bidi="ar-SA"/>
    </w:rPr>
  </w:style>
  <w:style w:type="character" w:customStyle="1" w:styleId="26">
    <w:name w:val="Основний текст (2)6"/>
    <w:basedOn w:val="2"/>
    <w:rsid w:val="0023636D"/>
    <w:rPr>
      <w:sz w:val="22"/>
      <w:szCs w:val="22"/>
      <w:lang w:bidi="ar-SA"/>
    </w:rPr>
  </w:style>
  <w:style w:type="character" w:customStyle="1" w:styleId="11pt1">
    <w:name w:val="Основний текст + 11 pt1"/>
    <w:rsid w:val="0023636D"/>
    <w:rPr>
      <w:rFonts w:ascii="Times New Roman" w:hAnsi="Times New Roman" w:cs="Times New Roman"/>
      <w:spacing w:val="0"/>
      <w:sz w:val="22"/>
      <w:szCs w:val="22"/>
    </w:rPr>
  </w:style>
  <w:style w:type="character" w:customStyle="1" w:styleId="56">
    <w:name w:val="Основний текст (5)6"/>
    <w:basedOn w:val="50"/>
    <w:rsid w:val="0023636D"/>
    <w:rPr>
      <w:b/>
      <w:bCs/>
      <w:sz w:val="22"/>
      <w:szCs w:val="22"/>
      <w:lang w:bidi="ar-SA"/>
    </w:rPr>
  </w:style>
  <w:style w:type="character" w:customStyle="1" w:styleId="54">
    <w:name w:val="Основний текст (5) + Не напівжирний4"/>
    <w:basedOn w:val="50"/>
    <w:rsid w:val="0023636D"/>
    <w:rPr>
      <w:b/>
      <w:bCs/>
      <w:sz w:val="22"/>
      <w:szCs w:val="22"/>
      <w:lang w:bidi="ar-SA"/>
    </w:rPr>
  </w:style>
  <w:style w:type="character" w:customStyle="1" w:styleId="25">
    <w:name w:val="Основний текст (2)5"/>
    <w:basedOn w:val="2"/>
    <w:rsid w:val="0023636D"/>
    <w:rPr>
      <w:sz w:val="22"/>
      <w:szCs w:val="22"/>
      <w:lang w:bidi="ar-SA"/>
    </w:rPr>
  </w:style>
  <w:style w:type="paragraph" w:customStyle="1" w:styleId="21">
    <w:name w:val="Основний текст (2)1"/>
    <w:basedOn w:val="Normal"/>
    <w:link w:val="2"/>
    <w:rsid w:val="0023636D"/>
    <w:pPr>
      <w:shd w:val="clear" w:color="auto" w:fill="FFFFFF"/>
      <w:spacing w:line="274" w:lineRule="exact"/>
    </w:pPr>
    <w:rPr>
      <w:sz w:val="22"/>
      <w:szCs w:val="22"/>
      <w:lang w:val="x-none" w:eastAsia="x-none"/>
    </w:rPr>
  </w:style>
  <w:style w:type="paragraph" w:customStyle="1" w:styleId="51">
    <w:name w:val="Основний текст (5)1"/>
    <w:basedOn w:val="Normal"/>
    <w:link w:val="50"/>
    <w:rsid w:val="0023636D"/>
    <w:pPr>
      <w:shd w:val="clear" w:color="auto" w:fill="FFFFFF"/>
      <w:spacing w:before="180" w:after="360" w:line="240" w:lineRule="atLeast"/>
      <w:jc w:val="both"/>
    </w:pPr>
    <w:rPr>
      <w:b/>
      <w:bCs/>
      <w:sz w:val="22"/>
      <w:szCs w:val="22"/>
      <w:lang w:val="x-none" w:eastAsia="x-none"/>
    </w:rPr>
  </w:style>
  <w:style w:type="paragraph" w:customStyle="1" w:styleId="1">
    <w:name w:val="Зміст1"/>
    <w:basedOn w:val="Normal"/>
    <w:link w:val="a"/>
    <w:rsid w:val="0023636D"/>
    <w:pPr>
      <w:shd w:val="clear" w:color="auto" w:fill="FFFFFF"/>
      <w:spacing w:line="274" w:lineRule="exact"/>
    </w:pPr>
    <w:rPr>
      <w:b/>
      <w:bCs/>
      <w:sz w:val="22"/>
      <w:szCs w:val="22"/>
      <w:lang w:val="x-none" w:eastAsia="x-none"/>
    </w:rPr>
  </w:style>
  <w:style w:type="paragraph" w:customStyle="1" w:styleId="23">
    <w:name w:val="Зміст (2)"/>
    <w:basedOn w:val="Normal"/>
    <w:link w:val="22"/>
    <w:rsid w:val="0023636D"/>
    <w:pPr>
      <w:shd w:val="clear" w:color="auto" w:fill="FFFFFF"/>
      <w:spacing w:line="274" w:lineRule="exact"/>
    </w:pPr>
    <w:rPr>
      <w:sz w:val="22"/>
      <w:szCs w:val="22"/>
      <w:lang w:val="x-none" w:eastAsia="x-none"/>
    </w:rPr>
  </w:style>
  <w:style w:type="paragraph" w:customStyle="1" w:styleId="130">
    <w:name w:val="Основний текст (13)"/>
    <w:basedOn w:val="Normal"/>
    <w:link w:val="13"/>
    <w:rsid w:val="0023636D"/>
    <w:pPr>
      <w:shd w:val="clear" w:color="auto" w:fill="FFFFFF"/>
      <w:spacing w:line="240" w:lineRule="atLeast"/>
      <w:jc w:val="both"/>
    </w:pPr>
    <w:rPr>
      <w:rFonts w:ascii="Arial" w:hAnsi="Arial"/>
      <w:sz w:val="19"/>
      <w:szCs w:val="19"/>
      <w:lang w:val="x-none" w:eastAsia="x-none"/>
    </w:rPr>
  </w:style>
  <w:style w:type="paragraph" w:customStyle="1" w:styleId="120">
    <w:name w:val="Основний текст (12)"/>
    <w:basedOn w:val="Normal"/>
    <w:link w:val="12"/>
    <w:rsid w:val="0023636D"/>
    <w:pPr>
      <w:shd w:val="clear" w:color="auto" w:fill="FFFFFF"/>
      <w:spacing w:line="240" w:lineRule="atLeast"/>
      <w:jc w:val="both"/>
    </w:pPr>
    <w:rPr>
      <w:rFonts w:ascii="Arial" w:hAnsi="Arial"/>
      <w:sz w:val="19"/>
      <w:szCs w:val="19"/>
      <w:lang w:val="x-none" w:eastAsia="x-none"/>
    </w:rPr>
  </w:style>
  <w:style w:type="character" w:customStyle="1" w:styleId="241">
    <w:name w:val="Основний текст (2)4"/>
    <w:rsid w:val="005D70EE"/>
    <w:rPr>
      <w:rFonts w:ascii="Times New Roman" w:hAnsi="Times New Roman" w:cs="Times New Roman"/>
      <w:spacing w:val="0"/>
      <w:sz w:val="22"/>
      <w:szCs w:val="22"/>
      <w:lang w:bidi="ar-SA"/>
    </w:rPr>
  </w:style>
  <w:style w:type="character" w:customStyle="1" w:styleId="550">
    <w:name w:val="Основний текст (5)5"/>
    <w:rsid w:val="005D70EE"/>
    <w:rPr>
      <w:rFonts w:ascii="Times New Roman" w:hAnsi="Times New Roman" w:cs="Times New Roman"/>
      <w:b w:val="0"/>
      <w:bCs w:val="0"/>
      <w:spacing w:val="0"/>
      <w:sz w:val="22"/>
      <w:szCs w:val="22"/>
      <w:lang w:bidi="ar-SA"/>
    </w:rPr>
  </w:style>
  <w:style w:type="character" w:customStyle="1" w:styleId="16">
    <w:name w:val="Основний текст (16)_"/>
    <w:link w:val="161"/>
    <w:rsid w:val="005D70EE"/>
    <w:rPr>
      <w:sz w:val="22"/>
      <w:szCs w:val="22"/>
      <w:lang w:bidi="ar-SA"/>
    </w:rPr>
  </w:style>
  <w:style w:type="character" w:customStyle="1" w:styleId="160">
    <w:name w:val="Основний текст (16) + Напівжирний"/>
    <w:rsid w:val="005D70EE"/>
    <w:rPr>
      <w:b/>
      <w:bCs/>
      <w:sz w:val="22"/>
      <w:szCs w:val="22"/>
      <w:u w:val="single"/>
      <w:lang w:bidi="ar-SA"/>
    </w:rPr>
  </w:style>
  <w:style w:type="character" w:customStyle="1" w:styleId="162">
    <w:name w:val="Основний текст (16)"/>
    <w:basedOn w:val="16"/>
    <w:rsid w:val="005D70EE"/>
    <w:rPr>
      <w:sz w:val="22"/>
      <w:szCs w:val="22"/>
      <w:lang w:bidi="ar-SA"/>
    </w:rPr>
  </w:style>
  <w:style w:type="character" w:customStyle="1" w:styleId="540">
    <w:name w:val="Основний текст (5)4"/>
    <w:rsid w:val="005D70EE"/>
    <w:rPr>
      <w:rFonts w:ascii="Times New Roman" w:hAnsi="Times New Roman" w:cs="Times New Roman"/>
      <w:b w:val="0"/>
      <w:bCs w:val="0"/>
      <w:spacing w:val="0"/>
      <w:sz w:val="22"/>
      <w:szCs w:val="22"/>
      <w:u w:val="single"/>
      <w:lang w:bidi="ar-SA"/>
    </w:rPr>
  </w:style>
  <w:style w:type="character" w:customStyle="1" w:styleId="53">
    <w:name w:val="Основний текст (5) + Не напівжирний3"/>
    <w:rsid w:val="005D70EE"/>
    <w:rPr>
      <w:rFonts w:ascii="Times New Roman" w:hAnsi="Times New Roman" w:cs="Times New Roman"/>
      <w:b/>
      <w:bCs/>
      <w:spacing w:val="0"/>
      <w:sz w:val="22"/>
      <w:szCs w:val="22"/>
      <w:u w:val="single"/>
      <w:lang w:bidi="ar-SA"/>
    </w:rPr>
  </w:style>
  <w:style w:type="character" w:customStyle="1" w:styleId="27">
    <w:name w:val="Зміст2"/>
    <w:rsid w:val="005D70EE"/>
    <w:rPr>
      <w:rFonts w:ascii="Times New Roman" w:hAnsi="Times New Roman" w:cs="Times New Roman"/>
      <w:b w:val="0"/>
      <w:bCs w:val="0"/>
      <w:spacing w:val="0"/>
      <w:sz w:val="22"/>
      <w:szCs w:val="22"/>
      <w:lang w:bidi="ar-SA"/>
    </w:rPr>
  </w:style>
  <w:style w:type="character" w:customStyle="1" w:styleId="220">
    <w:name w:val="Зміст (2) + Напівжирний2"/>
    <w:rsid w:val="005D70EE"/>
    <w:rPr>
      <w:rFonts w:ascii="Times New Roman" w:hAnsi="Times New Roman" w:cs="Times New Roman"/>
      <w:b/>
      <w:bCs/>
      <w:spacing w:val="0"/>
      <w:sz w:val="22"/>
      <w:szCs w:val="22"/>
      <w:lang w:bidi="ar-SA"/>
    </w:rPr>
  </w:style>
  <w:style w:type="character" w:customStyle="1" w:styleId="210">
    <w:name w:val="Зміст (2) + Напівжирний1"/>
    <w:rsid w:val="005D70EE"/>
    <w:rPr>
      <w:rFonts w:ascii="Times New Roman" w:hAnsi="Times New Roman" w:cs="Times New Roman"/>
      <w:b/>
      <w:bCs/>
      <w:spacing w:val="0"/>
      <w:sz w:val="22"/>
      <w:szCs w:val="22"/>
      <w:lang w:bidi="ar-SA"/>
    </w:rPr>
  </w:style>
  <w:style w:type="character" w:customStyle="1" w:styleId="520">
    <w:name w:val="Основний текст (5) + Не напівжирний2"/>
    <w:rsid w:val="005D70EE"/>
    <w:rPr>
      <w:rFonts w:ascii="Times New Roman" w:hAnsi="Times New Roman" w:cs="Times New Roman"/>
      <w:b/>
      <w:bCs/>
      <w:spacing w:val="0"/>
      <w:sz w:val="22"/>
      <w:szCs w:val="22"/>
      <w:lang w:bidi="ar-SA"/>
    </w:rPr>
  </w:style>
  <w:style w:type="character" w:customStyle="1" w:styleId="231">
    <w:name w:val="Основний текст (2) + Напівжирний3"/>
    <w:rsid w:val="005D70EE"/>
    <w:rPr>
      <w:rFonts w:ascii="Times New Roman" w:hAnsi="Times New Roman" w:cs="Times New Roman"/>
      <w:b/>
      <w:bCs/>
      <w:spacing w:val="0"/>
      <w:sz w:val="22"/>
      <w:szCs w:val="22"/>
      <w:lang w:bidi="ar-SA"/>
    </w:rPr>
  </w:style>
  <w:style w:type="character" w:customStyle="1" w:styleId="14">
    <w:name w:val="Основний текст (14)_"/>
    <w:link w:val="140"/>
    <w:rsid w:val="005D70EE"/>
    <w:rPr>
      <w:rFonts w:ascii="Arial" w:hAnsi="Arial"/>
      <w:sz w:val="19"/>
      <w:szCs w:val="19"/>
      <w:lang w:bidi="ar-SA"/>
    </w:rPr>
  </w:style>
  <w:style w:type="character" w:customStyle="1" w:styleId="15">
    <w:name w:val="Основний текст (15)_"/>
    <w:link w:val="150"/>
    <w:rsid w:val="005D70EE"/>
    <w:rPr>
      <w:rFonts w:ascii="Arial" w:hAnsi="Arial"/>
      <w:sz w:val="19"/>
      <w:szCs w:val="19"/>
      <w:lang w:bidi="ar-SA"/>
    </w:rPr>
  </w:style>
  <w:style w:type="character" w:customStyle="1" w:styleId="28">
    <w:name w:val="Підпис до таблиці (2)_"/>
    <w:link w:val="211"/>
    <w:rsid w:val="005D70EE"/>
    <w:rPr>
      <w:sz w:val="22"/>
      <w:szCs w:val="22"/>
      <w:lang w:bidi="ar-SA"/>
    </w:rPr>
  </w:style>
  <w:style w:type="character" w:customStyle="1" w:styleId="29">
    <w:name w:val="Підпис до таблиці (2) + Напівжирний"/>
    <w:rsid w:val="005D70EE"/>
    <w:rPr>
      <w:b/>
      <w:bCs/>
      <w:sz w:val="22"/>
      <w:szCs w:val="22"/>
      <w:lang w:bidi="ar-SA"/>
    </w:rPr>
  </w:style>
  <w:style w:type="character" w:customStyle="1" w:styleId="2a">
    <w:name w:val="Підпис до таблиці (2)"/>
    <w:basedOn w:val="28"/>
    <w:rsid w:val="005D70EE"/>
    <w:rPr>
      <w:sz w:val="22"/>
      <w:szCs w:val="22"/>
      <w:lang w:bidi="ar-SA"/>
    </w:rPr>
  </w:style>
  <w:style w:type="character" w:customStyle="1" w:styleId="3">
    <w:name w:val="Підпис до таблиці (3)_"/>
    <w:link w:val="31"/>
    <w:rsid w:val="005D70EE"/>
    <w:rPr>
      <w:b/>
      <w:bCs/>
      <w:sz w:val="22"/>
      <w:szCs w:val="22"/>
      <w:lang w:bidi="ar-SA"/>
    </w:rPr>
  </w:style>
  <w:style w:type="character" w:customStyle="1" w:styleId="30">
    <w:name w:val="Підпис до таблиці (3)"/>
    <w:basedOn w:val="3"/>
    <w:rsid w:val="005D70EE"/>
    <w:rPr>
      <w:b/>
      <w:bCs/>
      <w:sz w:val="22"/>
      <w:szCs w:val="22"/>
      <w:lang w:bidi="ar-SA"/>
    </w:rPr>
  </w:style>
  <w:style w:type="character" w:customStyle="1" w:styleId="530">
    <w:name w:val="Основний текст (5)3"/>
    <w:rsid w:val="005D70EE"/>
    <w:rPr>
      <w:rFonts w:ascii="Times New Roman" w:hAnsi="Times New Roman" w:cs="Times New Roman"/>
      <w:b w:val="0"/>
      <w:bCs w:val="0"/>
      <w:spacing w:val="0"/>
      <w:sz w:val="22"/>
      <w:szCs w:val="22"/>
      <w:lang w:bidi="ar-SA"/>
    </w:rPr>
  </w:style>
  <w:style w:type="character" w:customStyle="1" w:styleId="232">
    <w:name w:val="Основний текст (2)3"/>
    <w:rsid w:val="005D70EE"/>
    <w:rPr>
      <w:rFonts w:ascii="Times New Roman" w:hAnsi="Times New Roman" w:cs="Times New Roman"/>
      <w:spacing w:val="0"/>
      <w:sz w:val="22"/>
      <w:szCs w:val="22"/>
      <w:lang w:bidi="ar-SA"/>
    </w:rPr>
  </w:style>
  <w:style w:type="character" w:customStyle="1" w:styleId="221">
    <w:name w:val="Основний текст (2) + Напівжирний2"/>
    <w:rsid w:val="005D70EE"/>
    <w:rPr>
      <w:rFonts w:ascii="Times New Roman" w:hAnsi="Times New Roman" w:cs="Times New Roman"/>
      <w:b/>
      <w:bCs/>
      <w:noProof/>
      <w:spacing w:val="0"/>
      <w:sz w:val="22"/>
      <w:szCs w:val="22"/>
      <w:lang w:bidi="ar-SA"/>
    </w:rPr>
  </w:style>
  <w:style w:type="character" w:customStyle="1" w:styleId="222">
    <w:name w:val="Основний текст (2)2"/>
    <w:rsid w:val="005D70EE"/>
    <w:rPr>
      <w:rFonts w:ascii="Times New Roman" w:hAnsi="Times New Roman" w:cs="Times New Roman"/>
      <w:spacing w:val="0"/>
      <w:sz w:val="22"/>
      <w:szCs w:val="22"/>
      <w:lang w:bidi="ar-SA"/>
    </w:rPr>
  </w:style>
  <w:style w:type="character" w:customStyle="1" w:styleId="521">
    <w:name w:val="Основний текст (5)2"/>
    <w:rsid w:val="005D70EE"/>
    <w:rPr>
      <w:rFonts w:ascii="Times New Roman" w:hAnsi="Times New Roman" w:cs="Times New Roman"/>
      <w:b w:val="0"/>
      <w:bCs w:val="0"/>
      <w:spacing w:val="0"/>
      <w:sz w:val="22"/>
      <w:szCs w:val="22"/>
      <w:lang w:bidi="ar-SA"/>
    </w:rPr>
  </w:style>
  <w:style w:type="character" w:customStyle="1" w:styleId="510">
    <w:name w:val="Основний текст (5) + Не напівжирний1"/>
    <w:rsid w:val="005D70EE"/>
    <w:rPr>
      <w:rFonts w:ascii="Times New Roman" w:hAnsi="Times New Roman" w:cs="Times New Roman"/>
      <w:b/>
      <w:bCs/>
      <w:spacing w:val="0"/>
      <w:sz w:val="22"/>
      <w:szCs w:val="22"/>
      <w:lang w:bidi="ar-SA"/>
    </w:rPr>
  </w:style>
  <w:style w:type="paragraph" w:customStyle="1" w:styleId="161">
    <w:name w:val="Основний текст (16)1"/>
    <w:basedOn w:val="Normal"/>
    <w:link w:val="16"/>
    <w:rsid w:val="005D70EE"/>
    <w:pPr>
      <w:shd w:val="clear" w:color="auto" w:fill="FFFFFF"/>
      <w:spacing w:before="300" w:after="120" w:line="240" w:lineRule="atLeast"/>
    </w:pPr>
    <w:rPr>
      <w:sz w:val="22"/>
      <w:szCs w:val="22"/>
      <w:lang w:val="x-none" w:eastAsia="x-none"/>
    </w:rPr>
  </w:style>
  <w:style w:type="paragraph" w:customStyle="1" w:styleId="140">
    <w:name w:val="Основний текст (14)"/>
    <w:basedOn w:val="Normal"/>
    <w:link w:val="14"/>
    <w:rsid w:val="005D70EE"/>
    <w:pPr>
      <w:shd w:val="clear" w:color="auto" w:fill="FFFFFF"/>
      <w:spacing w:line="240" w:lineRule="atLeast"/>
      <w:jc w:val="both"/>
    </w:pPr>
    <w:rPr>
      <w:rFonts w:ascii="Arial" w:hAnsi="Arial"/>
      <w:sz w:val="19"/>
      <w:szCs w:val="19"/>
      <w:lang w:val="x-none" w:eastAsia="x-none"/>
    </w:rPr>
  </w:style>
  <w:style w:type="paragraph" w:customStyle="1" w:styleId="150">
    <w:name w:val="Основний текст (15)"/>
    <w:basedOn w:val="Normal"/>
    <w:link w:val="15"/>
    <w:rsid w:val="005D70EE"/>
    <w:pPr>
      <w:shd w:val="clear" w:color="auto" w:fill="FFFFFF"/>
      <w:spacing w:line="240" w:lineRule="atLeast"/>
      <w:jc w:val="both"/>
    </w:pPr>
    <w:rPr>
      <w:rFonts w:ascii="Arial" w:hAnsi="Arial"/>
      <w:sz w:val="19"/>
      <w:szCs w:val="19"/>
      <w:lang w:val="x-none" w:eastAsia="x-none"/>
    </w:rPr>
  </w:style>
  <w:style w:type="paragraph" w:customStyle="1" w:styleId="211">
    <w:name w:val="Підпис до таблиці (2)1"/>
    <w:basedOn w:val="Normal"/>
    <w:link w:val="28"/>
    <w:rsid w:val="005D70EE"/>
    <w:pPr>
      <w:shd w:val="clear" w:color="auto" w:fill="FFFFFF"/>
      <w:spacing w:line="283" w:lineRule="exact"/>
      <w:jc w:val="both"/>
    </w:pPr>
    <w:rPr>
      <w:sz w:val="22"/>
      <w:szCs w:val="22"/>
      <w:lang w:val="x-none" w:eastAsia="x-none"/>
    </w:rPr>
  </w:style>
  <w:style w:type="paragraph" w:customStyle="1" w:styleId="31">
    <w:name w:val="Підпис до таблиці (3)1"/>
    <w:basedOn w:val="Normal"/>
    <w:link w:val="3"/>
    <w:rsid w:val="005D70EE"/>
    <w:pPr>
      <w:shd w:val="clear" w:color="auto" w:fill="FFFFFF"/>
      <w:spacing w:line="230" w:lineRule="exact"/>
      <w:jc w:val="both"/>
    </w:pPr>
    <w:rPr>
      <w:b/>
      <w:bCs/>
      <w:sz w:val="22"/>
      <w:szCs w:val="22"/>
      <w:lang w:val="x-none" w:eastAsia="x-none"/>
    </w:rPr>
  </w:style>
  <w:style w:type="character" w:customStyle="1" w:styleId="PlainTextChar">
    <w:name w:val="Plain Text Char"/>
    <w:aliases w:val=" Знак Знак Знак Знак Знак Знак Знак Знак Знак Знак Знак Знак Char,Знак Знак Знак Знак Знак Знак Знак Знак Знак Знак Знак Знак Char"/>
    <w:link w:val="PlainText"/>
    <w:uiPriority w:val="99"/>
    <w:locked/>
    <w:rsid w:val="000F2DA3"/>
    <w:rPr>
      <w:rFonts w:ascii="Courier New" w:hAnsi="Courier New" w:cs="Courier New"/>
    </w:rPr>
  </w:style>
  <w:style w:type="character" w:customStyle="1" w:styleId="10">
    <w:name w:val="Заголовок №1_"/>
    <w:link w:val="11"/>
    <w:rsid w:val="00FD47A4"/>
    <w:rPr>
      <w:sz w:val="30"/>
      <w:szCs w:val="30"/>
      <w:shd w:val="clear" w:color="auto" w:fill="FFFFFF"/>
    </w:rPr>
  </w:style>
  <w:style w:type="character" w:customStyle="1" w:styleId="2b">
    <w:name w:val="Основний текст (2) + Не напівжирний"/>
    <w:rsid w:val="00FD47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19"/>
      <w:szCs w:val="19"/>
      <w:lang w:bidi="ar-SA"/>
    </w:rPr>
  </w:style>
  <w:style w:type="character" w:customStyle="1" w:styleId="2c">
    <w:name w:val="Заголовок №2_"/>
    <w:link w:val="2d"/>
    <w:rsid w:val="00FD47A4"/>
    <w:rPr>
      <w:sz w:val="27"/>
      <w:szCs w:val="27"/>
      <w:shd w:val="clear" w:color="auto" w:fill="FFFFFF"/>
    </w:rPr>
  </w:style>
  <w:style w:type="character" w:customStyle="1" w:styleId="a1">
    <w:name w:val="Основний текст_"/>
    <w:link w:val="17"/>
    <w:rsid w:val="00FD47A4"/>
    <w:rPr>
      <w:sz w:val="19"/>
      <w:szCs w:val="19"/>
      <w:shd w:val="clear" w:color="auto" w:fill="FFFFFF"/>
    </w:rPr>
  </w:style>
  <w:style w:type="character" w:customStyle="1" w:styleId="a2">
    <w:name w:val="Основний текст + Напівжирний"/>
    <w:rsid w:val="00FD47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19"/>
      <w:szCs w:val="19"/>
    </w:rPr>
  </w:style>
  <w:style w:type="character" w:customStyle="1" w:styleId="-1pt">
    <w:name w:val="Основний текст + Інтервал -1 pt"/>
    <w:rsid w:val="00FD47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20"/>
      <w:sz w:val="19"/>
      <w:szCs w:val="19"/>
    </w:rPr>
  </w:style>
  <w:style w:type="character" w:customStyle="1" w:styleId="115pt">
    <w:name w:val="Основний текст + 11;5 pt;Напівжирний"/>
    <w:rsid w:val="00FD47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3"/>
      <w:szCs w:val="23"/>
    </w:rPr>
  </w:style>
  <w:style w:type="character" w:customStyle="1" w:styleId="2115pt">
    <w:name w:val="Заголовок №2 + 11;5 pt"/>
    <w:rsid w:val="00FD47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32">
    <w:name w:val="Заголовок №3_"/>
    <w:link w:val="33"/>
    <w:rsid w:val="00FD47A4"/>
    <w:rPr>
      <w:sz w:val="23"/>
      <w:szCs w:val="23"/>
      <w:shd w:val="clear" w:color="auto" w:fill="FFFFFF"/>
    </w:rPr>
  </w:style>
  <w:style w:type="character" w:customStyle="1" w:styleId="2-1pt">
    <w:name w:val="Основний текст (2) + Не напівжирний;Інтервал -1 pt"/>
    <w:rsid w:val="00FD47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20"/>
      <w:sz w:val="19"/>
      <w:szCs w:val="19"/>
      <w:lang w:bidi="ar-SA"/>
    </w:rPr>
  </w:style>
  <w:style w:type="paragraph" w:customStyle="1" w:styleId="11">
    <w:name w:val="Заголовок №1"/>
    <w:basedOn w:val="Normal"/>
    <w:link w:val="10"/>
    <w:rsid w:val="00FD47A4"/>
    <w:pPr>
      <w:shd w:val="clear" w:color="auto" w:fill="FFFFFF"/>
      <w:spacing w:after="360" w:line="0" w:lineRule="atLeast"/>
      <w:outlineLvl w:val="0"/>
    </w:pPr>
    <w:rPr>
      <w:sz w:val="30"/>
      <w:szCs w:val="30"/>
    </w:rPr>
  </w:style>
  <w:style w:type="paragraph" w:customStyle="1" w:styleId="2d">
    <w:name w:val="Заголовок №2"/>
    <w:basedOn w:val="Normal"/>
    <w:link w:val="2c"/>
    <w:rsid w:val="00FD47A4"/>
    <w:pPr>
      <w:shd w:val="clear" w:color="auto" w:fill="FFFFFF"/>
      <w:spacing w:before="480" w:after="360" w:line="0" w:lineRule="atLeast"/>
      <w:outlineLvl w:val="1"/>
    </w:pPr>
    <w:rPr>
      <w:sz w:val="27"/>
      <w:szCs w:val="27"/>
    </w:rPr>
  </w:style>
  <w:style w:type="paragraph" w:customStyle="1" w:styleId="17">
    <w:name w:val="Основний текст1"/>
    <w:basedOn w:val="Normal"/>
    <w:link w:val="a1"/>
    <w:rsid w:val="00FD47A4"/>
    <w:pPr>
      <w:shd w:val="clear" w:color="auto" w:fill="FFFFFF"/>
      <w:spacing w:line="394" w:lineRule="exact"/>
    </w:pPr>
    <w:rPr>
      <w:sz w:val="19"/>
      <w:szCs w:val="19"/>
    </w:rPr>
  </w:style>
  <w:style w:type="paragraph" w:customStyle="1" w:styleId="33">
    <w:name w:val="Заголовок №3"/>
    <w:basedOn w:val="Normal"/>
    <w:link w:val="32"/>
    <w:rsid w:val="00FD47A4"/>
    <w:pPr>
      <w:shd w:val="clear" w:color="auto" w:fill="FFFFFF"/>
      <w:spacing w:before="300" w:after="300" w:line="0" w:lineRule="atLeast"/>
      <w:jc w:val="both"/>
      <w:outlineLvl w:val="2"/>
    </w:pPr>
    <w:rPr>
      <w:sz w:val="23"/>
      <w:szCs w:val="23"/>
    </w:rPr>
  </w:style>
  <w:style w:type="character" w:styleId="Strong">
    <w:name w:val="Strong"/>
    <w:uiPriority w:val="22"/>
    <w:qFormat/>
    <w:rsid w:val="00547D86"/>
    <w:rPr>
      <w:b/>
      <w:bCs/>
    </w:rPr>
  </w:style>
  <w:style w:type="character" w:customStyle="1" w:styleId="bibliographic-informationtitle">
    <w:name w:val="bibliographic-information__title"/>
    <w:rsid w:val="00120B06"/>
  </w:style>
  <w:style w:type="character" w:customStyle="1" w:styleId="bibliographic-informationvalue">
    <w:name w:val="bibliographic-information__value"/>
    <w:rsid w:val="00120B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2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1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0C7679-24DC-497D-AAB2-A25FD0542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649</Words>
  <Characters>371</Characters>
  <Application>Microsoft Office Word</Application>
  <DocSecurity>0</DocSecurity>
  <Lines>3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Про підведення підсумків наукової</vt:lpstr>
      <vt:lpstr>Про підведення підсумків наукової</vt:lpstr>
    </vt:vector>
  </TitlesOfParts>
  <Company>TANE</Company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 підведення підсумків наукової</dc:title>
  <dc:subject/>
  <dc:creator>IAC</dc:creator>
  <cp:keywords/>
  <cp:lastModifiedBy>Максим Колода</cp:lastModifiedBy>
  <cp:revision>4</cp:revision>
  <cp:lastPrinted>2019-10-15T07:29:00Z</cp:lastPrinted>
  <dcterms:created xsi:type="dcterms:W3CDTF">2021-12-01T18:52:00Z</dcterms:created>
  <dcterms:modified xsi:type="dcterms:W3CDTF">2021-12-01T19:03:00Z</dcterms:modified>
</cp:coreProperties>
</file>