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C996D" w14:textId="77777777" w:rsidR="00FA4CB7" w:rsidRPr="00620E41" w:rsidRDefault="00FA4CB7" w:rsidP="00552EE8">
      <w:pPr>
        <w:ind w:left="5387" w:firstLine="1276"/>
        <w:rPr>
          <w:sz w:val="22"/>
          <w:szCs w:val="22"/>
        </w:rPr>
      </w:pPr>
    </w:p>
    <w:p w14:paraId="7EE6EB19" w14:textId="77777777" w:rsidR="00552EE8" w:rsidRPr="00620E41" w:rsidRDefault="00157218" w:rsidP="001A7022">
      <w:pPr>
        <w:jc w:val="center"/>
        <w:rPr>
          <w:b/>
          <w:sz w:val="24"/>
          <w:szCs w:val="24"/>
          <w:lang w:eastAsia="ru-RU"/>
        </w:rPr>
      </w:pPr>
      <w:r w:rsidRPr="00620E41">
        <w:rPr>
          <w:b/>
          <w:sz w:val="24"/>
          <w:szCs w:val="24"/>
          <w:lang w:eastAsia="ru-RU"/>
        </w:rPr>
        <w:t>Список</w:t>
      </w:r>
    </w:p>
    <w:p w14:paraId="7BD60BB3" w14:textId="68878F9D" w:rsidR="001A7022" w:rsidRDefault="00157218" w:rsidP="001A7022">
      <w:pPr>
        <w:jc w:val="center"/>
        <w:rPr>
          <w:b/>
          <w:sz w:val="24"/>
          <w:szCs w:val="24"/>
          <w:lang w:eastAsia="ru-RU"/>
        </w:rPr>
      </w:pPr>
      <w:r w:rsidRPr="00620E41">
        <w:rPr>
          <w:b/>
          <w:sz w:val="24"/>
          <w:szCs w:val="24"/>
          <w:lang w:eastAsia="ru-RU"/>
        </w:rPr>
        <w:t xml:space="preserve">наукових праць, опублікованих та прийнятих редакцією до друку у </w:t>
      </w:r>
      <w:r w:rsidR="00197F89">
        <w:rPr>
          <w:b/>
          <w:sz w:val="24"/>
          <w:szCs w:val="24"/>
          <w:lang w:eastAsia="ru-RU"/>
        </w:rPr>
        <w:fldChar w:fldCharType="begin"/>
      </w:r>
      <w:r w:rsidR="00197F89">
        <w:rPr>
          <w:b/>
          <w:sz w:val="24"/>
          <w:szCs w:val="24"/>
          <w:lang w:eastAsia="ru-RU"/>
        </w:rPr>
        <w:instrText xml:space="preserve"> MERGEFIELD  Year  \* MERGEFORMAT </w:instrText>
      </w:r>
      <w:r w:rsidR="00197F89">
        <w:rPr>
          <w:b/>
          <w:sz w:val="24"/>
          <w:szCs w:val="24"/>
          <w:lang w:eastAsia="ru-RU"/>
        </w:rPr>
        <w:fldChar w:fldCharType="separate"/>
      </w:r>
      <w:r w:rsidR="00197F89">
        <w:rPr>
          <w:b/>
          <w:noProof/>
          <w:sz w:val="24"/>
          <w:szCs w:val="24"/>
          <w:lang w:eastAsia="ru-RU"/>
        </w:rPr>
        <w:t>«Year»</w:t>
      </w:r>
      <w:r w:rsidR="00197F89">
        <w:rPr>
          <w:b/>
          <w:sz w:val="24"/>
          <w:szCs w:val="24"/>
          <w:lang w:eastAsia="ru-RU"/>
        </w:rPr>
        <w:fldChar w:fldCharType="end"/>
      </w:r>
      <w:r w:rsidR="002E2C51" w:rsidRPr="00620E41">
        <w:rPr>
          <w:b/>
          <w:sz w:val="24"/>
          <w:szCs w:val="24"/>
          <w:lang w:eastAsia="ru-RU"/>
        </w:rPr>
        <w:t xml:space="preserve"> </w:t>
      </w:r>
      <w:r w:rsidRPr="00620E41">
        <w:rPr>
          <w:b/>
          <w:sz w:val="24"/>
          <w:szCs w:val="24"/>
          <w:lang w:eastAsia="ru-RU"/>
        </w:rPr>
        <w:t xml:space="preserve">році </w:t>
      </w:r>
    </w:p>
    <w:p w14:paraId="5D8BC856" w14:textId="77777777" w:rsidR="00157218" w:rsidRPr="00620E41" w:rsidRDefault="00157218" w:rsidP="001A7022">
      <w:pPr>
        <w:jc w:val="center"/>
        <w:rPr>
          <w:b/>
          <w:i/>
          <w:sz w:val="24"/>
          <w:szCs w:val="24"/>
          <w:lang w:eastAsia="ru-RU"/>
        </w:rPr>
      </w:pPr>
      <w:r w:rsidRPr="00620E41">
        <w:rPr>
          <w:b/>
          <w:sz w:val="24"/>
          <w:szCs w:val="24"/>
          <w:lang w:eastAsia="ru-RU"/>
        </w:rPr>
        <w:t xml:space="preserve">у зарубіжних виданнях, </w:t>
      </w:r>
      <w:r w:rsidRPr="00620E41">
        <w:rPr>
          <w:b/>
          <w:i/>
          <w:sz w:val="24"/>
          <w:szCs w:val="24"/>
          <w:lang w:eastAsia="ru-RU"/>
        </w:rPr>
        <w:t>які мають імпакт-фактор</w:t>
      </w:r>
    </w:p>
    <w:p w14:paraId="56918440" w14:textId="4A56DF9F" w:rsidR="00160E76" w:rsidRPr="00620E41" w:rsidRDefault="00160E76" w:rsidP="00160E76">
      <w:pPr>
        <w:jc w:val="center"/>
        <w:rPr>
          <w:sz w:val="24"/>
          <w:szCs w:val="24"/>
        </w:rPr>
      </w:pPr>
      <w:r w:rsidRPr="00620E41">
        <w:rPr>
          <w:b/>
          <w:sz w:val="24"/>
          <w:szCs w:val="24"/>
        </w:rPr>
        <w:t>кафедрою</w:t>
      </w:r>
      <w:r w:rsidRPr="00620E41">
        <w:rPr>
          <w:sz w:val="24"/>
          <w:szCs w:val="24"/>
        </w:rPr>
        <w:t>____</w:t>
      </w:r>
      <w:r w:rsidR="00EC1EAD">
        <w:rPr>
          <w:sz w:val="24"/>
          <w:szCs w:val="24"/>
        </w:rPr>
        <w:t>________________</w:t>
      </w:r>
      <w:r w:rsidR="00EC1EAD" w:rsidRPr="00EC1EAD">
        <w:rPr>
          <w:bCs/>
          <w:sz w:val="24"/>
          <w:szCs w:val="24"/>
        </w:rPr>
        <w:t xml:space="preserve"> </w:t>
      </w:r>
      <w:r w:rsidR="00197F89">
        <w:rPr>
          <w:bCs/>
          <w:sz w:val="24"/>
          <w:szCs w:val="24"/>
          <w:u w:val="single"/>
        </w:rPr>
        <w:fldChar w:fldCharType="begin"/>
      </w:r>
      <w:r w:rsidR="00197F89">
        <w:rPr>
          <w:bCs/>
          <w:sz w:val="24"/>
          <w:szCs w:val="24"/>
          <w:u w:val="single"/>
        </w:rPr>
        <w:instrText xml:space="preserve"> MERGEFIELD  Department  \* MERGEFORMAT </w:instrText>
      </w:r>
      <w:r w:rsidR="00197F89">
        <w:rPr>
          <w:bCs/>
          <w:sz w:val="24"/>
          <w:szCs w:val="24"/>
          <w:u w:val="single"/>
        </w:rPr>
        <w:fldChar w:fldCharType="separate"/>
      </w:r>
      <w:r w:rsidR="00197F89">
        <w:rPr>
          <w:bCs/>
          <w:noProof/>
          <w:sz w:val="24"/>
          <w:szCs w:val="24"/>
          <w:u w:val="single"/>
        </w:rPr>
        <w:t>«Department»</w:t>
      </w:r>
      <w:r w:rsidR="00197F89">
        <w:rPr>
          <w:bCs/>
          <w:sz w:val="24"/>
          <w:szCs w:val="24"/>
          <w:u w:val="single"/>
        </w:rPr>
        <w:fldChar w:fldCharType="end"/>
      </w:r>
      <w:r w:rsidR="00EC1EAD" w:rsidRPr="00620E41">
        <w:rPr>
          <w:sz w:val="24"/>
          <w:szCs w:val="24"/>
        </w:rPr>
        <w:t xml:space="preserve"> </w:t>
      </w:r>
      <w:r w:rsidR="00EC1EAD">
        <w:rPr>
          <w:sz w:val="24"/>
          <w:szCs w:val="24"/>
        </w:rPr>
        <w:t>__</w:t>
      </w:r>
      <w:r w:rsidRPr="00620E41">
        <w:rPr>
          <w:sz w:val="24"/>
          <w:szCs w:val="24"/>
        </w:rPr>
        <w:t>______________________</w:t>
      </w:r>
    </w:p>
    <w:p w14:paraId="278B7281" w14:textId="77777777" w:rsidR="00160E76" w:rsidRPr="00620E41" w:rsidRDefault="00160E76" w:rsidP="00552EE8">
      <w:pPr>
        <w:ind w:firstLine="708"/>
        <w:jc w:val="center"/>
        <w:rPr>
          <w:b/>
          <w:sz w:val="24"/>
          <w:szCs w:val="24"/>
          <w:lang w:eastAsia="ru-RU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445"/>
        <w:gridCol w:w="1701"/>
        <w:gridCol w:w="3118"/>
        <w:gridCol w:w="2694"/>
      </w:tblGrid>
      <w:tr w:rsidR="00157218" w:rsidRPr="00620E41" w14:paraId="530A5A66" w14:textId="77777777" w:rsidTr="000741A7">
        <w:tc>
          <w:tcPr>
            <w:tcW w:w="648" w:type="dxa"/>
            <w:shd w:val="clear" w:color="auto" w:fill="auto"/>
            <w:vAlign w:val="center"/>
          </w:tcPr>
          <w:p w14:paraId="2BB47DE1" w14:textId="77777777" w:rsidR="00157218" w:rsidRPr="00620E41" w:rsidRDefault="00157218" w:rsidP="002D4420">
            <w:pPr>
              <w:jc w:val="center"/>
              <w:rPr>
                <w:sz w:val="24"/>
                <w:szCs w:val="24"/>
                <w:lang w:eastAsia="ru-RU"/>
              </w:rPr>
            </w:pPr>
            <w:r w:rsidRPr="00620E41">
              <w:rPr>
                <w:sz w:val="24"/>
                <w:szCs w:val="24"/>
                <w:lang w:eastAsia="ru-RU"/>
              </w:rPr>
              <w:t>№ з/п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464DF15C" w14:textId="77777777" w:rsidR="00157218" w:rsidRPr="00620E41" w:rsidRDefault="00157218" w:rsidP="002D4420">
            <w:pPr>
              <w:jc w:val="center"/>
              <w:rPr>
                <w:sz w:val="24"/>
                <w:szCs w:val="24"/>
                <w:lang w:eastAsia="ru-RU"/>
              </w:rPr>
            </w:pPr>
            <w:r w:rsidRPr="00620E41">
              <w:rPr>
                <w:sz w:val="24"/>
                <w:szCs w:val="24"/>
                <w:lang w:eastAsia="ru-RU"/>
              </w:rPr>
              <w:t>Автори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314158" w14:textId="77777777" w:rsidR="00157218" w:rsidRPr="00620E41" w:rsidRDefault="00157218" w:rsidP="002D4420">
            <w:pPr>
              <w:jc w:val="center"/>
              <w:rPr>
                <w:sz w:val="24"/>
                <w:szCs w:val="24"/>
                <w:lang w:eastAsia="ru-RU"/>
              </w:rPr>
            </w:pPr>
            <w:r w:rsidRPr="00620E41">
              <w:rPr>
                <w:sz w:val="24"/>
                <w:szCs w:val="24"/>
                <w:lang w:eastAsia="ru-RU"/>
              </w:rPr>
              <w:t>Назва роботи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7A4AE86" w14:textId="77777777" w:rsidR="002D4420" w:rsidRDefault="00157218" w:rsidP="002D4420">
            <w:pPr>
              <w:jc w:val="center"/>
              <w:rPr>
                <w:sz w:val="24"/>
                <w:szCs w:val="24"/>
                <w:lang w:eastAsia="ru-RU"/>
              </w:rPr>
            </w:pPr>
            <w:r w:rsidRPr="00620E41">
              <w:rPr>
                <w:sz w:val="24"/>
                <w:szCs w:val="24"/>
                <w:lang w:eastAsia="ru-RU"/>
              </w:rPr>
              <w:t xml:space="preserve">Назва видання, </w:t>
            </w:r>
          </w:p>
          <w:p w14:paraId="03C8378E" w14:textId="77777777" w:rsidR="00157218" w:rsidRPr="00620E41" w:rsidRDefault="00157218" w:rsidP="002D4420">
            <w:pPr>
              <w:jc w:val="center"/>
              <w:rPr>
                <w:sz w:val="24"/>
                <w:szCs w:val="24"/>
                <w:lang w:eastAsia="ru-RU"/>
              </w:rPr>
            </w:pPr>
            <w:r w:rsidRPr="00620E41">
              <w:rPr>
                <w:sz w:val="24"/>
                <w:szCs w:val="24"/>
                <w:lang w:eastAsia="ru-RU"/>
              </w:rPr>
              <w:t>де опубліковано роботу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307F337" w14:textId="77777777" w:rsidR="00157218" w:rsidRPr="00620E41" w:rsidRDefault="00157218" w:rsidP="002D4420">
            <w:pPr>
              <w:jc w:val="center"/>
              <w:rPr>
                <w:sz w:val="24"/>
                <w:szCs w:val="24"/>
                <w:lang w:eastAsia="ru-RU"/>
              </w:rPr>
            </w:pPr>
            <w:r w:rsidRPr="00620E41">
              <w:rPr>
                <w:sz w:val="24"/>
                <w:szCs w:val="24"/>
                <w:lang w:eastAsia="ru-RU"/>
              </w:rPr>
              <w:t>Том, номер (випуск, перша-остання сторінки роботи</w:t>
            </w:r>
          </w:p>
        </w:tc>
      </w:tr>
      <w:tr w:rsidR="00157218" w:rsidRPr="00620E41" w14:paraId="1F6DA236" w14:textId="77777777" w:rsidTr="000741A7">
        <w:tc>
          <w:tcPr>
            <w:tcW w:w="9606" w:type="dxa"/>
            <w:gridSpan w:val="5"/>
            <w:shd w:val="clear" w:color="auto" w:fill="auto"/>
          </w:tcPr>
          <w:p w14:paraId="4F3AD797" w14:textId="77777777" w:rsidR="00157218" w:rsidRPr="00620E41" w:rsidRDefault="00157218" w:rsidP="00157218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r w:rsidRPr="00620E41">
              <w:rPr>
                <w:b/>
                <w:sz w:val="24"/>
                <w:szCs w:val="24"/>
                <w:lang w:eastAsia="ru-RU"/>
              </w:rPr>
              <w:t>Статті</w:t>
            </w:r>
          </w:p>
        </w:tc>
      </w:tr>
      <w:tr w:rsidR="006328A1" w:rsidRPr="00620E41" w14:paraId="2B8D9521" w14:textId="77777777" w:rsidTr="000C443F">
        <w:tc>
          <w:tcPr>
            <w:tcW w:w="648" w:type="dxa"/>
            <w:shd w:val="clear" w:color="auto" w:fill="auto"/>
            <w:vAlign w:val="center"/>
          </w:tcPr>
          <w:p w14:paraId="0E92FC3B" w14:textId="77777777" w:rsidR="006328A1" w:rsidRPr="00620E41" w:rsidRDefault="006328A1" w:rsidP="000C443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TableStart:Publications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7E313B0" w14:textId="77777777" w:rsidR="006328A1" w:rsidRPr="00620E41" w:rsidRDefault="006328A1" w:rsidP="000C443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Authors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«Authors»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771FE1" w14:textId="77777777" w:rsidR="006328A1" w:rsidRPr="00620E41" w:rsidRDefault="006328A1" w:rsidP="000C443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E0EC583" w14:textId="77777777" w:rsidR="006328A1" w:rsidRPr="00620E41" w:rsidRDefault="006328A1" w:rsidP="000C443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PublicationTitle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«PublicationTitle»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7BC3D6F" w14:textId="77777777" w:rsidR="006328A1" w:rsidRPr="00620E41" w:rsidRDefault="006328A1" w:rsidP="000C443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PublicationYear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«PublicationYear»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Pages \b ", pp.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pp. «Pages»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TableEnd:Publications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157218" w:rsidRPr="00620E41" w14:paraId="7232A1A3" w14:textId="77777777" w:rsidTr="000741A7">
        <w:tc>
          <w:tcPr>
            <w:tcW w:w="9606" w:type="dxa"/>
            <w:gridSpan w:val="5"/>
            <w:shd w:val="clear" w:color="auto" w:fill="auto"/>
          </w:tcPr>
          <w:p w14:paraId="70C289F0" w14:textId="77777777" w:rsidR="00157218" w:rsidRPr="00620E41" w:rsidRDefault="00157218" w:rsidP="00157218">
            <w:pPr>
              <w:jc w:val="center"/>
              <w:rPr>
                <w:b/>
                <w:sz w:val="24"/>
                <w:szCs w:val="24"/>
                <w:lang w:eastAsia="ru-RU"/>
              </w:rPr>
            </w:pPr>
            <w:r w:rsidRPr="00620E41">
              <w:rPr>
                <w:b/>
                <w:sz w:val="24"/>
                <w:szCs w:val="24"/>
                <w:lang w:eastAsia="ru-RU"/>
              </w:rPr>
              <w:t>Статті, прийняті редакцією до друку</w:t>
            </w:r>
          </w:p>
        </w:tc>
      </w:tr>
      <w:tr w:rsidR="006328A1" w:rsidRPr="00620E41" w14:paraId="45AAECD4" w14:textId="77777777" w:rsidTr="000741A7">
        <w:tc>
          <w:tcPr>
            <w:tcW w:w="648" w:type="dxa"/>
            <w:shd w:val="clear" w:color="auto" w:fill="auto"/>
            <w:vAlign w:val="center"/>
          </w:tcPr>
          <w:p w14:paraId="0A2210AD" w14:textId="65E03A16" w:rsidR="006328A1" w:rsidRPr="00620E41" w:rsidRDefault="006328A1" w:rsidP="002D442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TableStart:PrintedPublications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7E66263" w14:textId="77777777" w:rsidR="006328A1" w:rsidRPr="00620E41" w:rsidRDefault="006328A1" w:rsidP="002D442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Authors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«Authors»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C5949E1" w14:textId="77777777" w:rsidR="006328A1" w:rsidRPr="00620E41" w:rsidRDefault="006328A1" w:rsidP="002D442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8741561" w14:textId="77777777" w:rsidR="006328A1" w:rsidRPr="00620E41" w:rsidRDefault="006328A1" w:rsidP="002D442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PublicationTitle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«PublicationTitle»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864FF82" w14:textId="75A535B6" w:rsidR="006328A1" w:rsidRPr="00620E41" w:rsidRDefault="006328A1" w:rsidP="002D4420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PublicationYear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«PublicationYear»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Pages \b ", pp.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pp. «Pages»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TableEnd:PrintedPublications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</w:tbl>
    <w:p w14:paraId="1E7B2A33" w14:textId="24684985" w:rsidR="00BE4C7C" w:rsidRPr="00620E41" w:rsidRDefault="00077004" w:rsidP="00652D39">
      <w:pPr>
        <w:jc w:val="both"/>
        <w:rPr>
          <w:sz w:val="24"/>
          <w:szCs w:val="24"/>
        </w:rPr>
      </w:pPr>
      <w:r w:rsidRPr="00620E41">
        <w:rPr>
          <w:sz w:val="24"/>
          <w:szCs w:val="24"/>
        </w:rPr>
        <w:t>Завідув</w:t>
      </w:r>
      <w:r>
        <w:rPr>
          <w:sz w:val="24"/>
          <w:szCs w:val="24"/>
        </w:rPr>
        <w:t xml:space="preserve">ач кафедри, </w:t>
      </w:r>
      <w:proofErr w:type="spellStart"/>
      <w:r>
        <w:rPr>
          <w:sz w:val="24"/>
          <w:szCs w:val="24"/>
        </w:rPr>
        <w:t>к.т.н</w:t>
      </w:r>
      <w:proofErr w:type="spellEnd"/>
      <w:r>
        <w:rPr>
          <w:sz w:val="24"/>
          <w:szCs w:val="24"/>
        </w:rPr>
        <w:t xml:space="preserve">., доцент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97F89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Пукас</w:t>
      </w:r>
      <w:proofErr w:type="spellEnd"/>
      <w:r>
        <w:rPr>
          <w:sz w:val="24"/>
          <w:szCs w:val="24"/>
        </w:rPr>
        <w:t xml:space="preserve"> А. В.</w:t>
      </w:r>
    </w:p>
    <w:sectPr w:rsidR="00BE4C7C" w:rsidRPr="00620E41" w:rsidSect="001E66A1">
      <w:footerReference w:type="even" r:id="rId8"/>
      <w:footerReference w:type="default" r:id="rId9"/>
      <w:pgSz w:w="11905" w:h="16837"/>
      <w:pgMar w:top="850" w:right="850" w:bottom="850" w:left="141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2D3F9" w14:textId="77777777" w:rsidR="00A66457" w:rsidRDefault="00A66457">
      <w:r>
        <w:separator/>
      </w:r>
    </w:p>
  </w:endnote>
  <w:endnote w:type="continuationSeparator" w:id="0">
    <w:p w14:paraId="3DCDA7F9" w14:textId="77777777" w:rsidR="00A66457" w:rsidRDefault="00A66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8C35" w14:textId="77777777" w:rsidR="00D9594B" w:rsidRDefault="00D959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54A092" w14:textId="77777777" w:rsidR="00D9594B" w:rsidRDefault="00D9594B">
    <w:pPr>
      <w:pStyle w:val="Footer"/>
      <w:ind w:right="360"/>
    </w:pPr>
  </w:p>
  <w:p w14:paraId="04A100A5" w14:textId="77777777" w:rsidR="00D9594B" w:rsidRDefault="00D959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ADD4D" w14:textId="77777777" w:rsidR="00D9594B" w:rsidRDefault="00D9594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D711E">
      <w:rPr>
        <w:noProof/>
      </w:rPr>
      <w:t>6</w:t>
    </w:r>
    <w:r>
      <w:fldChar w:fldCharType="end"/>
    </w:r>
  </w:p>
  <w:p w14:paraId="78489A14" w14:textId="77777777" w:rsidR="00D9594B" w:rsidRDefault="00D9594B">
    <w:pPr>
      <w:pStyle w:val="Footer"/>
      <w:ind w:right="360"/>
    </w:pPr>
  </w:p>
  <w:p w14:paraId="144BD992" w14:textId="77777777" w:rsidR="00D9594B" w:rsidRDefault="00D959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B909A" w14:textId="77777777" w:rsidR="00A66457" w:rsidRDefault="00A66457">
      <w:r>
        <w:separator/>
      </w:r>
    </w:p>
  </w:footnote>
  <w:footnote w:type="continuationSeparator" w:id="0">
    <w:p w14:paraId="4A7B6F9F" w14:textId="77777777" w:rsidR="00A66457" w:rsidRDefault="00A66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6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3" w15:restartNumberingAfterBreak="0">
    <w:nsid w:val="003E6646"/>
    <w:multiLevelType w:val="hybridMultilevel"/>
    <w:tmpl w:val="D368C9F8"/>
    <w:lvl w:ilvl="0" w:tplc="F2C4F0CA">
      <w:start w:val="1"/>
      <w:numFmt w:val="bullet"/>
      <w:lvlText w:val=""/>
      <w:lvlJc w:val="left"/>
      <w:pPr>
        <w:tabs>
          <w:tab w:val="num" w:pos="5994"/>
        </w:tabs>
        <w:ind w:left="59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1F29EA"/>
    <w:multiLevelType w:val="multilevel"/>
    <w:tmpl w:val="D638E080"/>
    <w:lvl w:ilvl="0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06CF5B25"/>
    <w:multiLevelType w:val="singleLevel"/>
    <w:tmpl w:val="87AC6EC6"/>
    <w:lvl w:ilvl="0">
      <w:start w:val="8"/>
      <w:numFmt w:val="decimal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16" w15:restartNumberingAfterBreak="0">
    <w:nsid w:val="070F7E8C"/>
    <w:multiLevelType w:val="multilevel"/>
    <w:tmpl w:val="0980B870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35"/>
        </w:tabs>
        <w:ind w:left="2235" w:hanging="1800"/>
      </w:pPr>
      <w:rPr>
        <w:rFonts w:hint="default"/>
      </w:rPr>
    </w:lvl>
  </w:abstractNum>
  <w:abstractNum w:abstractNumId="17" w15:restartNumberingAfterBreak="0">
    <w:nsid w:val="0B67160B"/>
    <w:multiLevelType w:val="hybridMultilevel"/>
    <w:tmpl w:val="017434F2"/>
    <w:lvl w:ilvl="0" w:tplc="4508B81E">
      <w:start w:val="4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4074F1"/>
    <w:multiLevelType w:val="multilevel"/>
    <w:tmpl w:val="46A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715E1"/>
    <w:multiLevelType w:val="hybridMultilevel"/>
    <w:tmpl w:val="C5AE21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3AB4D75"/>
    <w:multiLevelType w:val="hybridMultilevel"/>
    <w:tmpl w:val="A4E69C7A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55E603C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13114B"/>
    <w:multiLevelType w:val="hybridMultilevel"/>
    <w:tmpl w:val="7908A1BC"/>
    <w:lvl w:ilvl="0" w:tplc="28D00A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95C0EC3"/>
    <w:multiLevelType w:val="hybridMultilevel"/>
    <w:tmpl w:val="D5D84FE2"/>
    <w:lvl w:ilvl="0" w:tplc="FA8A4C02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b/>
        <w:bCs w:val="0"/>
      </w:rPr>
    </w:lvl>
    <w:lvl w:ilvl="1" w:tplc="7A14E244">
      <w:start w:val="5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1F820291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5C7D5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26" w15:restartNumberingAfterBreak="0">
    <w:nsid w:val="28BD2242"/>
    <w:multiLevelType w:val="hybridMultilevel"/>
    <w:tmpl w:val="DC008EEE"/>
    <w:lvl w:ilvl="0" w:tplc="8536EBA8">
      <w:start w:val="1"/>
      <w:numFmt w:val="bullet"/>
      <w:lvlText w:val=""/>
      <w:lvlJc w:val="left"/>
      <w:pPr>
        <w:tabs>
          <w:tab w:val="num" w:pos="4194"/>
        </w:tabs>
        <w:ind w:left="41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3E3941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2B580BDE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2BC71978"/>
    <w:multiLevelType w:val="hybridMultilevel"/>
    <w:tmpl w:val="AADA0DD6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F2C4F0CA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C8E05DC"/>
    <w:multiLevelType w:val="multilevel"/>
    <w:tmpl w:val="5B94A16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 w:val="0"/>
      </w:rPr>
    </w:lvl>
  </w:abstractNum>
  <w:abstractNum w:abstractNumId="31" w15:restartNumberingAfterBreak="0">
    <w:nsid w:val="32120A94"/>
    <w:multiLevelType w:val="multilevel"/>
    <w:tmpl w:val="20FA9814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26"/>
        </w:tabs>
        <w:ind w:left="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2"/>
        </w:tabs>
        <w:ind w:left="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8"/>
        </w:tabs>
        <w:ind w:left="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96"/>
        </w:tabs>
        <w:ind w:left="-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0"/>
        </w:tabs>
        <w:ind w:left="-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"/>
        </w:tabs>
        <w:ind w:left="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8"/>
        </w:tabs>
        <w:ind w:left="-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2"/>
        </w:tabs>
        <w:ind w:left="-192" w:hanging="2160"/>
      </w:pPr>
      <w:rPr>
        <w:rFonts w:hint="default"/>
      </w:rPr>
    </w:lvl>
  </w:abstractNum>
  <w:abstractNum w:abstractNumId="32" w15:restartNumberingAfterBreak="0">
    <w:nsid w:val="3255173C"/>
    <w:multiLevelType w:val="multilevel"/>
    <w:tmpl w:val="1B6A34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3C5D7F52"/>
    <w:multiLevelType w:val="hybridMultilevel"/>
    <w:tmpl w:val="A6F48762"/>
    <w:lvl w:ilvl="0" w:tplc="49E2B918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0D44A15"/>
    <w:multiLevelType w:val="multilevel"/>
    <w:tmpl w:val="7D746E34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1565393"/>
    <w:multiLevelType w:val="singleLevel"/>
    <w:tmpl w:val="D7EC3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6" w15:restartNumberingAfterBreak="0">
    <w:nsid w:val="4BC32C43"/>
    <w:multiLevelType w:val="hybridMultilevel"/>
    <w:tmpl w:val="5B6CB71A"/>
    <w:lvl w:ilvl="0" w:tplc="A71C488A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A417F9"/>
    <w:multiLevelType w:val="hybridMultilevel"/>
    <w:tmpl w:val="90C2E0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CF1610"/>
    <w:multiLevelType w:val="singleLevel"/>
    <w:tmpl w:val="4ACA85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59FA24AA"/>
    <w:multiLevelType w:val="hybridMultilevel"/>
    <w:tmpl w:val="6F3A77A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290C3BBA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5C2F3B10"/>
    <w:multiLevelType w:val="hybridMultilevel"/>
    <w:tmpl w:val="FD0A34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EB01B0"/>
    <w:multiLevelType w:val="hybridMultilevel"/>
    <w:tmpl w:val="D638E080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6DEF40EF"/>
    <w:multiLevelType w:val="multilevel"/>
    <w:tmpl w:val="AE602E1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3" w15:restartNumberingAfterBreak="0">
    <w:nsid w:val="6ED10877"/>
    <w:multiLevelType w:val="multilevel"/>
    <w:tmpl w:val="09E055E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0886172"/>
    <w:multiLevelType w:val="hybridMultilevel"/>
    <w:tmpl w:val="6A166394"/>
    <w:lvl w:ilvl="0" w:tplc="C242D13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lang w:val="uk-UA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5" w15:restartNumberingAfterBreak="0">
    <w:nsid w:val="7C5F130C"/>
    <w:multiLevelType w:val="hybridMultilevel"/>
    <w:tmpl w:val="61EC2AA8"/>
    <w:lvl w:ilvl="0" w:tplc="7F0E9B04">
      <w:start w:val="5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46" w15:restartNumberingAfterBreak="0">
    <w:nsid w:val="7ED167D4"/>
    <w:multiLevelType w:val="hybridMultilevel"/>
    <w:tmpl w:val="FB2E9FFE"/>
    <w:lvl w:ilvl="0" w:tplc="290C3BBA">
      <w:start w:val="1"/>
      <w:numFmt w:val="bullet"/>
      <w:lvlText w:val=""/>
      <w:lvlJc w:val="left"/>
      <w:pPr>
        <w:tabs>
          <w:tab w:val="num" w:pos="3114"/>
        </w:tabs>
        <w:ind w:left="311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481"/>
        </w:tabs>
        <w:ind w:left="2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01"/>
        </w:tabs>
        <w:ind w:left="3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21"/>
        </w:tabs>
        <w:ind w:left="3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41"/>
        </w:tabs>
        <w:ind w:left="4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61"/>
        </w:tabs>
        <w:ind w:left="5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81"/>
        </w:tabs>
        <w:ind w:left="6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01"/>
        </w:tabs>
        <w:ind w:left="6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21"/>
        </w:tabs>
        <w:ind w:left="7521" w:hanging="360"/>
      </w:pPr>
      <w:rPr>
        <w:rFonts w:ascii="Wingdings" w:hAnsi="Wingdings" w:hint="default"/>
      </w:rPr>
    </w:lvl>
  </w:abstractNum>
  <w:abstractNum w:abstractNumId="47" w15:restartNumberingAfterBreak="0">
    <w:nsid w:val="7F3B4140"/>
    <w:multiLevelType w:val="hybridMultilevel"/>
    <w:tmpl w:val="AE602E1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6"/>
  </w:num>
  <w:num w:numId="3">
    <w:abstractNumId w:val="32"/>
  </w:num>
  <w:num w:numId="4">
    <w:abstractNumId w:val="35"/>
  </w:num>
  <w:num w:numId="5">
    <w:abstractNumId w:val="28"/>
  </w:num>
  <w:num w:numId="6">
    <w:abstractNumId w:val="27"/>
  </w:num>
  <w:num w:numId="7">
    <w:abstractNumId w:val="31"/>
  </w:num>
  <w:num w:numId="8">
    <w:abstractNumId w:val="47"/>
  </w:num>
  <w:num w:numId="9">
    <w:abstractNumId w:val="4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</w:num>
  <w:num w:numId="12">
    <w:abstractNumId w:val="15"/>
    <w:lvlOverride w:ilvl="0">
      <w:startOverride w:val="8"/>
    </w:lvlOverride>
  </w:num>
  <w:num w:numId="13">
    <w:abstractNumId w:val="45"/>
  </w:num>
  <w:num w:numId="14">
    <w:abstractNumId w:val="22"/>
  </w:num>
  <w:num w:numId="15">
    <w:abstractNumId w:val="33"/>
  </w:num>
  <w:num w:numId="16">
    <w:abstractNumId w:val="20"/>
  </w:num>
  <w:num w:numId="17">
    <w:abstractNumId w:val="42"/>
  </w:num>
  <w:num w:numId="18">
    <w:abstractNumId w:val="39"/>
  </w:num>
  <w:num w:numId="19">
    <w:abstractNumId w:val="46"/>
  </w:num>
  <w:num w:numId="20">
    <w:abstractNumId w:val="26"/>
  </w:num>
  <w:num w:numId="21">
    <w:abstractNumId w:val="13"/>
  </w:num>
  <w:num w:numId="22">
    <w:abstractNumId w:val="41"/>
  </w:num>
  <w:num w:numId="23">
    <w:abstractNumId w:val="14"/>
  </w:num>
  <w:num w:numId="24">
    <w:abstractNumId w:val="29"/>
  </w:num>
  <w:num w:numId="25">
    <w:abstractNumId w:val="36"/>
  </w:num>
  <w:num w:numId="26">
    <w:abstractNumId w:val="30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  <w:num w:numId="35">
    <w:abstractNumId w:val="8"/>
  </w:num>
  <w:num w:numId="36">
    <w:abstractNumId w:val="9"/>
  </w:num>
  <w:num w:numId="37">
    <w:abstractNumId w:val="10"/>
  </w:num>
  <w:num w:numId="38">
    <w:abstractNumId w:val="11"/>
  </w:num>
  <w:num w:numId="39">
    <w:abstractNumId w:val="12"/>
  </w:num>
  <w:num w:numId="40">
    <w:abstractNumId w:val="37"/>
  </w:num>
  <w:num w:numId="41">
    <w:abstractNumId w:val="40"/>
  </w:num>
  <w:num w:numId="42">
    <w:abstractNumId w:val="34"/>
  </w:num>
  <w:num w:numId="43">
    <w:abstractNumId w:val="43"/>
  </w:num>
  <w:num w:numId="44">
    <w:abstractNumId w:val="17"/>
  </w:num>
  <w:num w:numId="45">
    <w:abstractNumId w:val="19"/>
  </w:num>
  <w:num w:numId="46">
    <w:abstractNumId w:val="18"/>
  </w:num>
  <w:num w:numId="47">
    <w:abstractNumId w:val="24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F"/>
    <w:rsid w:val="00002C48"/>
    <w:rsid w:val="00003131"/>
    <w:rsid w:val="0000396A"/>
    <w:rsid w:val="00013595"/>
    <w:rsid w:val="00013F9E"/>
    <w:rsid w:val="0002674E"/>
    <w:rsid w:val="00031D49"/>
    <w:rsid w:val="0003725A"/>
    <w:rsid w:val="00040207"/>
    <w:rsid w:val="00040526"/>
    <w:rsid w:val="000408F8"/>
    <w:rsid w:val="000413F0"/>
    <w:rsid w:val="00045E9C"/>
    <w:rsid w:val="00047340"/>
    <w:rsid w:val="000509B9"/>
    <w:rsid w:val="00053C55"/>
    <w:rsid w:val="000548CD"/>
    <w:rsid w:val="00054D88"/>
    <w:rsid w:val="00055513"/>
    <w:rsid w:val="000575F5"/>
    <w:rsid w:val="000577F8"/>
    <w:rsid w:val="00061A44"/>
    <w:rsid w:val="00061BD4"/>
    <w:rsid w:val="00063622"/>
    <w:rsid w:val="00067DDF"/>
    <w:rsid w:val="000741A7"/>
    <w:rsid w:val="00074FF5"/>
    <w:rsid w:val="00077004"/>
    <w:rsid w:val="000805CF"/>
    <w:rsid w:val="00085ECC"/>
    <w:rsid w:val="00085F1E"/>
    <w:rsid w:val="0009140D"/>
    <w:rsid w:val="00092C5C"/>
    <w:rsid w:val="00093D64"/>
    <w:rsid w:val="0009658A"/>
    <w:rsid w:val="00097125"/>
    <w:rsid w:val="000A12FB"/>
    <w:rsid w:val="000A33BA"/>
    <w:rsid w:val="000A60A6"/>
    <w:rsid w:val="000B28B8"/>
    <w:rsid w:val="000B3B96"/>
    <w:rsid w:val="000C3989"/>
    <w:rsid w:val="000C42FC"/>
    <w:rsid w:val="000C7CAF"/>
    <w:rsid w:val="000D2325"/>
    <w:rsid w:val="000D29E9"/>
    <w:rsid w:val="000D377E"/>
    <w:rsid w:val="000D652C"/>
    <w:rsid w:val="000D70C0"/>
    <w:rsid w:val="000E0071"/>
    <w:rsid w:val="000E235F"/>
    <w:rsid w:val="000E61AC"/>
    <w:rsid w:val="000E7C11"/>
    <w:rsid w:val="000F1327"/>
    <w:rsid w:val="000F2DA3"/>
    <w:rsid w:val="000F3B5B"/>
    <w:rsid w:val="000F5A9F"/>
    <w:rsid w:val="00101389"/>
    <w:rsid w:val="001022EF"/>
    <w:rsid w:val="001025B8"/>
    <w:rsid w:val="00103475"/>
    <w:rsid w:val="00105CC4"/>
    <w:rsid w:val="00107A80"/>
    <w:rsid w:val="00110E3C"/>
    <w:rsid w:val="00113E4F"/>
    <w:rsid w:val="00115D03"/>
    <w:rsid w:val="00120B06"/>
    <w:rsid w:val="00130429"/>
    <w:rsid w:val="001310C3"/>
    <w:rsid w:val="00131F18"/>
    <w:rsid w:val="00132186"/>
    <w:rsid w:val="001340A7"/>
    <w:rsid w:val="00134918"/>
    <w:rsid w:val="00143EFE"/>
    <w:rsid w:val="00146C31"/>
    <w:rsid w:val="00151385"/>
    <w:rsid w:val="00154888"/>
    <w:rsid w:val="0015590E"/>
    <w:rsid w:val="00157218"/>
    <w:rsid w:val="00160E76"/>
    <w:rsid w:val="0017079B"/>
    <w:rsid w:val="0017631D"/>
    <w:rsid w:val="00193EA3"/>
    <w:rsid w:val="001973D0"/>
    <w:rsid w:val="00197F89"/>
    <w:rsid w:val="001A5E4F"/>
    <w:rsid w:val="001A7022"/>
    <w:rsid w:val="001C5AC2"/>
    <w:rsid w:val="001D0255"/>
    <w:rsid w:val="001D0C46"/>
    <w:rsid w:val="001D2498"/>
    <w:rsid w:val="001D4D79"/>
    <w:rsid w:val="001E2F39"/>
    <w:rsid w:val="001E432E"/>
    <w:rsid w:val="001E66A1"/>
    <w:rsid w:val="001F257E"/>
    <w:rsid w:val="001F2D61"/>
    <w:rsid w:val="001F321D"/>
    <w:rsid w:val="001F4968"/>
    <w:rsid w:val="001F54EE"/>
    <w:rsid w:val="001F7200"/>
    <w:rsid w:val="0020048A"/>
    <w:rsid w:val="00200C28"/>
    <w:rsid w:val="0020124C"/>
    <w:rsid w:val="00202DEE"/>
    <w:rsid w:val="00206F38"/>
    <w:rsid w:val="002077AC"/>
    <w:rsid w:val="00217F75"/>
    <w:rsid w:val="00221AAA"/>
    <w:rsid w:val="00230566"/>
    <w:rsid w:val="0023122D"/>
    <w:rsid w:val="00233494"/>
    <w:rsid w:val="00235C7A"/>
    <w:rsid w:val="0023636D"/>
    <w:rsid w:val="00241AD1"/>
    <w:rsid w:val="002441FD"/>
    <w:rsid w:val="00250655"/>
    <w:rsid w:val="00254E01"/>
    <w:rsid w:val="002557F1"/>
    <w:rsid w:val="002568EB"/>
    <w:rsid w:val="002568EC"/>
    <w:rsid w:val="002653EB"/>
    <w:rsid w:val="0027242E"/>
    <w:rsid w:val="0027269A"/>
    <w:rsid w:val="00272BAD"/>
    <w:rsid w:val="00284823"/>
    <w:rsid w:val="0028507A"/>
    <w:rsid w:val="002861D1"/>
    <w:rsid w:val="00286582"/>
    <w:rsid w:val="00292209"/>
    <w:rsid w:val="00296E15"/>
    <w:rsid w:val="002B0DBE"/>
    <w:rsid w:val="002B5295"/>
    <w:rsid w:val="002C1133"/>
    <w:rsid w:val="002C11D2"/>
    <w:rsid w:val="002D015F"/>
    <w:rsid w:val="002D2644"/>
    <w:rsid w:val="002D3757"/>
    <w:rsid w:val="002D4420"/>
    <w:rsid w:val="002E0176"/>
    <w:rsid w:val="002E2C51"/>
    <w:rsid w:val="002E5186"/>
    <w:rsid w:val="002F2796"/>
    <w:rsid w:val="002F7280"/>
    <w:rsid w:val="00306D6B"/>
    <w:rsid w:val="0031013F"/>
    <w:rsid w:val="003173FF"/>
    <w:rsid w:val="00317EDD"/>
    <w:rsid w:val="00323A6A"/>
    <w:rsid w:val="00323BFE"/>
    <w:rsid w:val="00332EA4"/>
    <w:rsid w:val="00335A3E"/>
    <w:rsid w:val="003377EC"/>
    <w:rsid w:val="00337887"/>
    <w:rsid w:val="00337C76"/>
    <w:rsid w:val="003425F1"/>
    <w:rsid w:val="00343F08"/>
    <w:rsid w:val="00357997"/>
    <w:rsid w:val="003630D7"/>
    <w:rsid w:val="00363CB5"/>
    <w:rsid w:val="00371AF8"/>
    <w:rsid w:val="00373BB3"/>
    <w:rsid w:val="0037770B"/>
    <w:rsid w:val="003817ED"/>
    <w:rsid w:val="003879EC"/>
    <w:rsid w:val="00394BDF"/>
    <w:rsid w:val="00395446"/>
    <w:rsid w:val="003A02C0"/>
    <w:rsid w:val="003A28BE"/>
    <w:rsid w:val="003A5CFA"/>
    <w:rsid w:val="003B48A3"/>
    <w:rsid w:val="003B6130"/>
    <w:rsid w:val="003C2D83"/>
    <w:rsid w:val="003C38D4"/>
    <w:rsid w:val="003C7CD5"/>
    <w:rsid w:val="003D18A8"/>
    <w:rsid w:val="003D1E45"/>
    <w:rsid w:val="003D4D0E"/>
    <w:rsid w:val="003D63E4"/>
    <w:rsid w:val="003D6E2E"/>
    <w:rsid w:val="003D78CE"/>
    <w:rsid w:val="003E019C"/>
    <w:rsid w:val="003E1A31"/>
    <w:rsid w:val="003E520F"/>
    <w:rsid w:val="003F0280"/>
    <w:rsid w:val="003F08B4"/>
    <w:rsid w:val="003F2A66"/>
    <w:rsid w:val="003F2D81"/>
    <w:rsid w:val="004000B1"/>
    <w:rsid w:val="00403624"/>
    <w:rsid w:val="00403A15"/>
    <w:rsid w:val="00406462"/>
    <w:rsid w:val="004102BC"/>
    <w:rsid w:val="00420D57"/>
    <w:rsid w:val="0042354C"/>
    <w:rsid w:val="00425B68"/>
    <w:rsid w:val="0042616C"/>
    <w:rsid w:val="00437837"/>
    <w:rsid w:val="00437DDB"/>
    <w:rsid w:val="00447971"/>
    <w:rsid w:val="0045207C"/>
    <w:rsid w:val="00453CCE"/>
    <w:rsid w:val="00455C3A"/>
    <w:rsid w:val="00461604"/>
    <w:rsid w:val="00465841"/>
    <w:rsid w:val="00471F3D"/>
    <w:rsid w:val="004733A5"/>
    <w:rsid w:val="00482633"/>
    <w:rsid w:val="0048437F"/>
    <w:rsid w:val="00487769"/>
    <w:rsid w:val="00491AA1"/>
    <w:rsid w:val="00492159"/>
    <w:rsid w:val="00497D43"/>
    <w:rsid w:val="004A20F2"/>
    <w:rsid w:val="004A36FE"/>
    <w:rsid w:val="004A4044"/>
    <w:rsid w:val="004A7539"/>
    <w:rsid w:val="004B5405"/>
    <w:rsid w:val="004C538B"/>
    <w:rsid w:val="004C5C1F"/>
    <w:rsid w:val="004C5D6F"/>
    <w:rsid w:val="004C6242"/>
    <w:rsid w:val="004C6EA5"/>
    <w:rsid w:val="004D0826"/>
    <w:rsid w:val="004D3EBA"/>
    <w:rsid w:val="004D4F5E"/>
    <w:rsid w:val="004D569D"/>
    <w:rsid w:val="004F34AA"/>
    <w:rsid w:val="004F75E5"/>
    <w:rsid w:val="00500161"/>
    <w:rsid w:val="005013A4"/>
    <w:rsid w:val="005014AB"/>
    <w:rsid w:val="00516C2B"/>
    <w:rsid w:val="00525EB2"/>
    <w:rsid w:val="00533EF6"/>
    <w:rsid w:val="005348D0"/>
    <w:rsid w:val="00536BA4"/>
    <w:rsid w:val="00540DE8"/>
    <w:rsid w:val="00541397"/>
    <w:rsid w:val="00543B98"/>
    <w:rsid w:val="00544703"/>
    <w:rsid w:val="00546E64"/>
    <w:rsid w:val="00547D86"/>
    <w:rsid w:val="0055082C"/>
    <w:rsid w:val="00552EE8"/>
    <w:rsid w:val="00562527"/>
    <w:rsid w:val="00562D17"/>
    <w:rsid w:val="005667C5"/>
    <w:rsid w:val="00570B6F"/>
    <w:rsid w:val="00571E50"/>
    <w:rsid w:val="005758B9"/>
    <w:rsid w:val="00576475"/>
    <w:rsid w:val="0058529E"/>
    <w:rsid w:val="00594536"/>
    <w:rsid w:val="005957F8"/>
    <w:rsid w:val="0059598F"/>
    <w:rsid w:val="005A0434"/>
    <w:rsid w:val="005A77CE"/>
    <w:rsid w:val="005C57E8"/>
    <w:rsid w:val="005C6DC7"/>
    <w:rsid w:val="005D34B3"/>
    <w:rsid w:val="005D70EE"/>
    <w:rsid w:val="005E11FA"/>
    <w:rsid w:val="005E1272"/>
    <w:rsid w:val="005E4EE1"/>
    <w:rsid w:val="005E640B"/>
    <w:rsid w:val="005E747C"/>
    <w:rsid w:val="0060666A"/>
    <w:rsid w:val="0060707B"/>
    <w:rsid w:val="00607165"/>
    <w:rsid w:val="00612076"/>
    <w:rsid w:val="00620B39"/>
    <w:rsid w:val="00620E41"/>
    <w:rsid w:val="006237E4"/>
    <w:rsid w:val="0062536D"/>
    <w:rsid w:val="00626798"/>
    <w:rsid w:val="006328A1"/>
    <w:rsid w:val="006405CD"/>
    <w:rsid w:val="00640E5A"/>
    <w:rsid w:val="00647AF8"/>
    <w:rsid w:val="006503C4"/>
    <w:rsid w:val="006512E3"/>
    <w:rsid w:val="00652C81"/>
    <w:rsid w:val="00652D39"/>
    <w:rsid w:val="00661049"/>
    <w:rsid w:val="006619A0"/>
    <w:rsid w:val="0066400C"/>
    <w:rsid w:val="006772AC"/>
    <w:rsid w:val="006813A4"/>
    <w:rsid w:val="006842CE"/>
    <w:rsid w:val="00686E9C"/>
    <w:rsid w:val="00690966"/>
    <w:rsid w:val="0069115F"/>
    <w:rsid w:val="00696930"/>
    <w:rsid w:val="006A56B0"/>
    <w:rsid w:val="006A6DB3"/>
    <w:rsid w:val="006B3DCC"/>
    <w:rsid w:val="006B482D"/>
    <w:rsid w:val="006B5EE9"/>
    <w:rsid w:val="006C7E43"/>
    <w:rsid w:val="006D2093"/>
    <w:rsid w:val="006D7148"/>
    <w:rsid w:val="006D7608"/>
    <w:rsid w:val="006E5F3F"/>
    <w:rsid w:val="006E71A2"/>
    <w:rsid w:val="006E777A"/>
    <w:rsid w:val="006E7AAF"/>
    <w:rsid w:val="006F3A79"/>
    <w:rsid w:val="006F422F"/>
    <w:rsid w:val="007003C2"/>
    <w:rsid w:val="00703978"/>
    <w:rsid w:val="00704A40"/>
    <w:rsid w:val="00712917"/>
    <w:rsid w:val="00713931"/>
    <w:rsid w:val="00716FA4"/>
    <w:rsid w:val="00717B22"/>
    <w:rsid w:val="007245FB"/>
    <w:rsid w:val="00724E7B"/>
    <w:rsid w:val="0072540F"/>
    <w:rsid w:val="00726F7B"/>
    <w:rsid w:val="007277BA"/>
    <w:rsid w:val="00733F24"/>
    <w:rsid w:val="0074083C"/>
    <w:rsid w:val="0074277E"/>
    <w:rsid w:val="007443C7"/>
    <w:rsid w:val="007475E0"/>
    <w:rsid w:val="00750D60"/>
    <w:rsid w:val="00751245"/>
    <w:rsid w:val="00754AD0"/>
    <w:rsid w:val="00756C36"/>
    <w:rsid w:val="007574BE"/>
    <w:rsid w:val="00760077"/>
    <w:rsid w:val="00760273"/>
    <w:rsid w:val="0077082B"/>
    <w:rsid w:val="0077359E"/>
    <w:rsid w:val="0077535F"/>
    <w:rsid w:val="00775E67"/>
    <w:rsid w:val="007762D4"/>
    <w:rsid w:val="00783832"/>
    <w:rsid w:val="007855CC"/>
    <w:rsid w:val="00785A4F"/>
    <w:rsid w:val="00787B1F"/>
    <w:rsid w:val="00797B6A"/>
    <w:rsid w:val="007A48BF"/>
    <w:rsid w:val="007A6F72"/>
    <w:rsid w:val="007A7336"/>
    <w:rsid w:val="007B0B0C"/>
    <w:rsid w:val="007B236E"/>
    <w:rsid w:val="007B2A76"/>
    <w:rsid w:val="007C7DF8"/>
    <w:rsid w:val="007D5792"/>
    <w:rsid w:val="007E196C"/>
    <w:rsid w:val="007E4685"/>
    <w:rsid w:val="007E66BC"/>
    <w:rsid w:val="007F2496"/>
    <w:rsid w:val="007F4184"/>
    <w:rsid w:val="00802E02"/>
    <w:rsid w:val="00810A68"/>
    <w:rsid w:val="00811C5F"/>
    <w:rsid w:val="0081312C"/>
    <w:rsid w:val="00822281"/>
    <w:rsid w:val="0082269D"/>
    <w:rsid w:val="00825E47"/>
    <w:rsid w:val="0082762A"/>
    <w:rsid w:val="008305F0"/>
    <w:rsid w:val="00830BCF"/>
    <w:rsid w:val="008370A0"/>
    <w:rsid w:val="00853007"/>
    <w:rsid w:val="00860821"/>
    <w:rsid w:val="00863322"/>
    <w:rsid w:val="0086482D"/>
    <w:rsid w:val="008662C7"/>
    <w:rsid w:val="00872F18"/>
    <w:rsid w:val="008747EE"/>
    <w:rsid w:val="008767A9"/>
    <w:rsid w:val="00877592"/>
    <w:rsid w:val="00880D56"/>
    <w:rsid w:val="0088101A"/>
    <w:rsid w:val="00886DB3"/>
    <w:rsid w:val="00892780"/>
    <w:rsid w:val="00893112"/>
    <w:rsid w:val="00895DD4"/>
    <w:rsid w:val="008A0884"/>
    <w:rsid w:val="008A5592"/>
    <w:rsid w:val="008A63E3"/>
    <w:rsid w:val="008A7F79"/>
    <w:rsid w:val="008B1675"/>
    <w:rsid w:val="008B32AB"/>
    <w:rsid w:val="008B5822"/>
    <w:rsid w:val="008B694E"/>
    <w:rsid w:val="008C02E4"/>
    <w:rsid w:val="008C22E5"/>
    <w:rsid w:val="008C6688"/>
    <w:rsid w:val="008C7830"/>
    <w:rsid w:val="008D73F3"/>
    <w:rsid w:val="008D761A"/>
    <w:rsid w:val="008E1168"/>
    <w:rsid w:val="008E41F0"/>
    <w:rsid w:val="008E4AB0"/>
    <w:rsid w:val="008E6C7D"/>
    <w:rsid w:val="008F6A18"/>
    <w:rsid w:val="0090215B"/>
    <w:rsid w:val="00910CD0"/>
    <w:rsid w:val="00912782"/>
    <w:rsid w:val="00917606"/>
    <w:rsid w:val="00924BDA"/>
    <w:rsid w:val="00927115"/>
    <w:rsid w:val="00931470"/>
    <w:rsid w:val="00932868"/>
    <w:rsid w:val="00944E51"/>
    <w:rsid w:val="00954370"/>
    <w:rsid w:val="00956D5E"/>
    <w:rsid w:val="00956F17"/>
    <w:rsid w:val="009572E2"/>
    <w:rsid w:val="00957F23"/>
    <w:rsid w:val="00963B09"/>
    <w:rsid w:val="00964584"/>
    <w:rsid w:val="00965DFD"/>
    <w:rsid w:val="00970A6C"/>
    <w:rsid w:val="00973926"/>
    <w:rsid w:val="009822DC"/>
    <w:rsid w:val="009829D1"/>
    <w:rsid w:val="0098412D"/>
    <w:rsid w:val="00992871"/>
    <w:rsid w:val="00997DC1"/>
    <w:rsid w:val="009A3378"/>
    <w:rsid w:val="009A53EF"/>
    <w:rsid w:val="009A6193"/>
    <w:rsid w:val="009B1F2B"/>
    <w:rsid w:val="009B4644"/>
    <w:rsid w:val="009B5915"/>
    <w:rsid w:val="009B6D75"/>
    <w:rsid w:val="009C1C94"/>
    <w:rsid w:val="009C4F62"/>
    <w:rsid w:val="009C665A"/>
    <w:rsid w:val="009C7955"/>
    <w:rsid w:val="009D40A7"/>
    <w:rsid w:val="009D620E"/>
    <w:rsid w:val="009D7281"/>
    <w:rsid w:val="009E0B33"/>
    <w:rsid w:val="009E1898"/>
    <w:rsid w:val="009E2956"/>
    <w:rsid w:val="009E2975"/>
    <w:rsid w:val="009E52FD"/>
    <w:rsid w:val="009E709E"/>
    <w:rsid w:val="00A00620"/>
    <w:rsid w:val="00A00E03"/>
    <w:rsid w:val="00A016A0"/>
    <w:rsid w:val="00A016B8"/>
    <w:rsid w:val="00A05130"/>
    <w:rsid w:val="00A05E67"/>
    <w:rsid w:val="00A064BD"/>
    <w:rsid w:val="00A104E7"/>
    <w:rsid w:val="00A13C1C"/>
    <w:rsid w:val="00A237A3"/>
    <w:rsid w:val="00A35C6B"/>
    <w:rsid w:val="00A36B5B"/>
    <w:rsid w:val="00A37998"/>
    <w:rsid w:val="00A45F08"/>
    <w:rsid w:val="00A4736D"/>
    <w:rsid w:val="00A50FC6"/>
    <w:rsid w:val="00A53127"/>
    <w:rsid w:val="00A54617"/>
    <w:rsid w:val="00A56FFA"/>
    <w:rsid w:val="00A6496F"/>
    <w:rsid w:val="00A66457"/>
    <w:rsid w:val="00A676D2"/>
    <w:rsid w:val="00A74450"/>
    <w:rsid w:val="00A744D0"/>
    <w:rsid w:val="00A75C5B"/>
    <w:rsid w:val="00A866B3"/>
    <w:rsid w:val="00A9088B"/>
    <w:rsid w:val="00A90DF2"/>
    <w:rsid w:val="00AA20AC"/>
    <w:rsid w:val="00AA2E8A"/>
    <w:rsid w:val="00AA3121"/>
    <w:rsid w:val="00AB3D13"/>
    <w:rsid w:val="00AB79F2"/>
    <w:rsid w:val="00AC6530"/>
    <w:rsid w:val="00AD1679"/>
    <w:rsid w:val="00AD6267"/>
    <w:rsid w:val="00AE26CC"/>
    <w:rsid w:val="00AE28B3"/>
    <w:rsid w:val="00AF21DB"/>
    <w:rsid w:val="00B00E56"/>
    <w:rsid w:val="00B02BFA"/>
    <w:rsid w:val="00B033A0"/>
    <w:rsid w:val="00B0407C"/>
    <w:rsid w:val="00B042E4"/>
    <w:rsid w:val="00B04EED"/>
    <w:rsid w:val="00B12680"/>
    <w:rsid w:val="00B12F8E"/>
    <w:rsid w:val="00B137D4"/>
    <w:rsid w:val="00B158B5"/>
    <w:rsid w:val="00B16463"/>
    <w:rsid w:val="00B22B07"/>
    <w:rsid w:val="00B23C60"/>
    <w:rsid w:val="00B2475F"/>
    <w:rsid w:val="00B2609B"/>
    <w:rsid w:val="00B3776E"/>
    <w:rsid w:val="00B40F6A"/>
    <w:rsid w:val="00B42179"/>
    <w:rsid w:val="00B4312D"/>
    <w:rsid w:val="00B460A2"/>
    <w:rsid w:val="00B51916"/>
    <w:rsid w:val="00B52917"/>
    <w:rsid w:val="00B52ED3"/>
    <w:rsid w:val="00B5465F"/>
    <w:rsid w:val="00B574C0"/>
    <w:rsid w:val="00B62BD6"/>
    <w:rsid w:val="00B71FC2"/>
    <w:rsid w:val="00B729CF"/>
    <w:rsid w:val="00B75F82"/>
    <w:rsid w:val="00B77252"/>
    <w:rsid w:val="00B7761C"/>
    <w:rsid w:val="00B8058F"/>
    <w:rsid w:val="00B80FFB"/>
    <w:rsid w:val="00B81730"/>
    <w:rsid w:val="00B852CB"/>
    <w:rsid w:val="00B864B8"/>
    <w:rsid w:val="00B8659A"/>
    <w:rsid w:val="00B924AF"/>
    <w:rsid w:val="00B93D66"/>
    <w:rsid w:val="00B942FE"/>
    <w:rsid w:val="00B96AEF"/>
    <w:rsid w:val="00B96C5A"/>
    <w:rsid w:val="00BA1DD2"/>
    <w:rsid w:val="00BA7730"/>
    <w:rsid w:val="00BB2696"/>
    <w:rsid w:val="00BB48CB"/>
    <w:rsid w:val="00BB52EC"/>
    <w:rsid w:val="00BB6D9F"/>
    <w:rsid w:val="00BC0339"/>
    <w:rsid w:val="00BC04CE"/>
    <w:rsid w:val="00BC32FC"/>
    <w:rsid w:val="00BC5ADC"/>
    <w:rsid w:val="00BC5B99"/>
    <w:rsid w:val="00BD3FDB"/>
    <w:rsid w:val="00BD47EB"/>
    <w:rsid w:val="00BE18F0"/>
    <w:rsid w:val="00BE2797"/>
    <w:rsid w:val="00BE4C7C"/>
    <w:rsid w:val="00BE7EF4"/>
    <w:rsid w:val="00BF46C8"/>
    <w:rsid w:val="00BF56AE"/>
    <w:rsid w:val="00BF7F46"/>
    <w:rsid w:val="00C0057D"/>
    <w:rsid w:val="00C00C58"/>
    <w:rsid w:val="00C13765"/>
    <w:rsid w:val="00C2058D"/>
    <w:rsid w:val="00C20CAB"/>
    <w:rsid w:val="00C20DD7"/>
    <w:rsid w:val="00C22FB8"/>
    <w:rsid w:val="00C239E6"/>
    <w:rsid w:val="00C242EA"/>
    <w:rsid w:val="00C25833"/>
    <w:rsid w:val="00C346CB"/>
    <w:rsid w:val="00C34835"/>
    <w:rsid w:val="00C35220"/>
    <w:rsid w:val="00C36742"/>
    <w:rsid w:val="00C40340"/>
    <w:rsid w:val="00C41CC7"/>
    <w:rsid w:val="00C4530A"/>
    <w:rsid w:val="00C455CA"/>
    <w:rsid w:val="00C45DE0"/>
    <w:rsid w:val="00C501EE"/>
    <w:rsid w:val="00C50CB8"/>
    <w:rsid w:val="00C55CC5"/>
    <w:rsid w:val="00C6443D"/>
    <w:rsid w:val="00C645DA"/>
    <w:rsid w:val="00C6582A"/>
    <w:rsid w:val="00C66C7B"/>
    <w:rsid w:val="00C67DEC"/>
    <w:rsid w:val="00C70991"/>
    <w:rsid w:val="00C714B0"/>
    <w:rsid w:val="00C74B91"/>
    <w:rsid w:val="00C77CB3"/>
    <w:rsid w:val="00C85DAC"/>
    <w:rsid w:val="00C85E4F"/>
    <w:rsid w:val="00C86E4C"/>
    <w:rsid w:val="00C92A67"/>
    <w:rsid w:val="00C946B4"/>
    <w:rsid w:val="00CA3175"/>
    <w:rsid w:val="00CA5CB3"/>
    <w:rsid w:val="00CA64AB"/>
    <w:rsid w:val="00CB053C"/>
    <w:rsid w:val="00CC3136"/>
    <w:rsid w:val="00CC466A"/>
    <w:rsid w:val="00CC52D5"/>
    <w:rsid w:val="00CC7658"/>
    <w:rsid w:val="00CD266B"/>
    <w:rsid w:val="00CD65E5"/>
    <w:rsid w:val="00CE42D9"/>
    <w:rsid w:val="00CE5E3E"/>
    <w:rsid w:val="00CE6105"/>
    <w:rsid w:val="00CF3898"/>
    <w:rsid w:val="00CF4D44"/>
    <w:rsid w:val="00D01517"/>
    <w:rsid w:val="00D01A68"/>
    <w:rsid w:val="00D03248"/>
    <w:rsid w:val="00D05854"/>
    <w:rsid w:val="00D05C61"/>
    <w:rsid w:val="00D06DDE"/>
    <w:rsid w:val="00D20371"/>
    <w:rsid w:val="00D26FDD"/>
    <w:rsid w:val="00D27328"/>
    <w:rsid w:val="00D27539"/>
    <w:rsid w:val="00D27DD7"/>
    <w:rsid w:val="00D30828"/>
    <w:rsid w:val="00D351A9"/>
    <w:rsid w:val="00D42D17"/>
    <w:rsid w:val="00D45C28"/>
    <w:rsid w:val="00D5115D"/>
    <w:rsid w:val="00D56A97"/>
    <w:rsid w:val="00D56EBA"/>
    <w:rsid w:val="00D600CF"/>
    <w:rsid w:val="00D6431B"/>
    <w:rsid w:val="00D7157D"/>
    <w:rsid w:val="00D71C97"/>
    <w:rsid w:val="00D74017"/>
    <w:rsid w:val="00D75710"/>
    <w:rsid w:val="00D81A49"/>
    <w:rsid w:val="00D840AF"/>
    <w:rsid w:val="00D855BD"/>
    <w:rsid w:val="00D8776A"/>
    <w:rsid w:val="00D91915"/>
    <w:rsid w:val="00D9594B"/>
    <w:rsid w:val="00DA1B05"/>
    <w:rsid w:val="00DA666C"/>
    <w:rsid w:val="00DB52F5"/>
    <w:rsid w:val="00DB6A87"/>
    <w:rsid w:val="00DD1A35"/>
    <w:rsid w:val="00DD48ED"/>
    <w:rsid w:val="00DD7506"/>
    <w:rsid w:val="00DE0724"/>
    <w:rsid w:val="00DE2DFF"/>
    <w:rsid w:val="00DE569D"/>
    <w:rsid w:val="00DE6374"/>
    <w:rsid w:val="00DE77BF"/>
    <w:rsid w:val="00DF18EB"/>
    <w:rsid w:val="00DF25B1"/>
    <w:rsid w:val="00DF79D7"/>
    <w:rsid w:val="00E06AFF"/>
    <w:rsid w:val="00E101A4"/>
    <w:rsid w:val="00E11411"/>
    <w:rsid w:val="00E14B0B"/>
    <w:rsid w:val="00E2033D"/>
    <w:rsid w:val="00E25298"/>
    <w:rsid w:val="00E25E0D"/>
    <w:rsid w:val="00E307C3"/>
    <w:rsid w:val="00E319D4"/>
    <w:rsid w:val="00E40828"/>
    <w:rsid w:val="00E424A1"/>
    <w:rsid w:val="00E43078"/>
    <w:rsid w:val="00E44A8D"/>
    <w:rsid w:val="00E44E61"/>
    <w:rsid w:val="00E51D1F"/>
    <w:rsid w:val="00E532BE"/>
    <w:rsid w:val="00E5557E"/>
    <w:rsid w:val="00E571AE"/>
    <w:rsid w:val="00E6161A"/>
    <w:rsid w:val="00E61AD5"/>
    <w:rsid w:val="00E6782F"/>
    <w:rsid w:val="00E74C1E"/>
    <w:rsid w:val="00E7695D"/>
    <w:rsid w:val="00E82837"/>
    <w:rsid w:val="00E82D8C"/>
    <w:rsid w:val="00E830FC"/>
    <w:rsid w:val="00E84269"/>
    <w:rsid w:val="00E90356"/>
    <w:rsid w:val="00E9327D"/>
    <w:rsid w:val="00E93AF6"/>
    <w:rsid w:val="00E94390"/>
    <w:rsid w:val="00E95605"/>
    <w:rsid w:val="00EA0384"/>
    <w:rsid w:val="00EA12CF"/>
    <w:rsid w:val="00EA3436"/>
    <w:rsid w:val="00EA3BF9"/>
    <w:rsid w:val="00EA5B44"/>
    <w:rsid w:val="00EA65AD"/>
    <w:rsid w:val="00EA7B5D"/>
    <w:rsid w:val="00EA7D47"/>
    <w:rsid w:val="00EB2DD4"/>
    <w:rsid w:val="00EB7F28"/>
    <w:rsid w:val="00EB7FAD"/>
    <w:rsid w:val="00EC031E"/>
    <w:rsid w:val="00EC1BA7"/>
    <w:rsid w:val="00EC1EAD"/>
    <w:rsid w:val="00EC7AD0"/>
    <w:rsid w:val="00ED4F9C"/>
    <w:rsid w:val="00EF2F16"/>
    <w:rsid w:val="00EF7C29"/>
    <w:rsid w:val="00F01746"/>
    <w:rsid w:val="00F031AD"/>
    <w:rsid w:val="00F0442B"/>
    <w:rsid w:val="00F077C1"/>
    <w:rsid w:val="00F13866"/>
    <w:rsid w:val="00F1389D"/>
    <w:rsid w:val="00F14189"/>
    <w:rsid w:val="00F15512"/>
    <w:rsid w:val="00F208EC"/>
    <w:rsid w:val="00F24922"/>
    <w:rsid w:val="00F255FB"/>
    <w:rsid w:val="00F257EB"/>
    <w:rsid w:val="00F35207"/>
    <w:rsid w:val="00F364BB"/>
    <w:rsid w:val="00F378F1"/>
    <w:rsid w:val="00F50CEE"/>
    <w:rsid w:val="00F570A0"/>
    <w:rsid w:val="00F67D5D"/>
    <w:rsid w:val="00F71692"/>
    <w:rsid w:val="00F71F10"/>
    <w:rsid w:val="00F72222"/>
    <w:rsid w:val="00F7495B"/>
    <w:rsid w:val="00F75027"/>
    <w:rsid w:val="00F7528D"/>
    <w:rsid w:val="00F76EAF"/>
    <w:rsid w:val="00F8012A"/>
    <w:rsid w:val="00F81E26"/>
    <w:rsid w:val="00F82C76"/>
    <w:rsid w:val="00F9153D"/>
    <w:rsid w:val="00F91BA0"/>
    <w:rsid w:val="00F96A70"/>
    <w:rsid w:val="00F96EEF"/>
    <w:rsid w:val="00F97A0F"/>
    <w:rsid w:val="00FA2CE6"/>
    <w:rsid w:val="00FA479E"/>
    <w:rsid w:val="00FA4CB7"/>
    <w:rsid w:val="00FB19AE"/>
    <w:rsid w:val="00FB4C22"/>
    <w:rsid w:val="00FB5071"/>
    <w:rsid w:val="00FB5580"/>
    <w:rsid w:val="00FB5A90"/>
    <w:rsid w:val="00FC0A5E"/>
    <w:rsid w:val="00FC171C"/>
    <w:rsid w:val="00FC2025"/>
    <w:rsid w:val="00FC3EB5"/>
    <w:rsid w:val="00FC5D83"/>
    <w:rsid w:val="00FD47A4"/>
    <w:rsid w:val="00FD68B3"/>
    <w:rsid w:val="00FD711E"/>
    <w:rsid w:val="00FD7BB1"/>
    <w:rsid w:val="00FF5501"/>
    <w:rsid w:val="00FF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0F5B09"/>
  <w15:chartTrackingRefBased/>
  <w15:docId w15:val="{85924B8E-C05B-4663-967F-B926CD18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6C7B"/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spacing w:before="300"/>
      <w:jc w:val="center"/>
      <w:outlineLvl w:val="0"/>
    </w:pPr>
    <w:rPr>
      <w:sz w:val="28"/>
      <w:lang w:eastAsia="ru-RU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Heading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ind w:firstLine="520"/>
      <w:outlineLvl w:val="6"/>
    </w:pPr>
    <w:rPr>
      <w:szCs w:val="16"/>
      <w:lang w:eastAsia="ru-RU"/>
    </w:rPr>
  </w:style>
  <w:style w:type="paragraph" w:styleId="Heading9">
    <w:name w:val="heading 9"/>
    <w:basedOn w:val="Normal"/>
    <w:next w:val="Normal"/>
    <w:qFormat/>
    <w:rsid w:val="005A77C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2">
    <w:name w:val="Body Text 2"/>
    <w:basedOn w:val="Normal"/>
    <w:pPr>
      <w:jc w:val="both"/>
    </w:pPr>
    <w:rPr>
      <w:sz w:val="28"/>
      <w:szCs w:val="28"/>
      <w:lang w:eastAsia="ru-RU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ind w:firstLine="720"/>
      <w:jc w:val="both"/>
    </w:pPr>
    <w:rPr>
      <w:sz w:val="24"/>
      <w:szCs w:val="16"/>
      <w:lang w:eastAsia="ru-RU"/>
    </w:rPr>
  </w:style>
  <w:style w:type="paragraph" w:styleId="BodyTextIndent3">
    <w:name w:val="Body Text Indent 3"/>
    <w:basedOn w:val="Normal"/>
    <w:pPr>
      <w:ind w:left="360"/>
      <w:jc w:val="both"/>
    </w:pPr>
    <w:rPr>
      <w:sz w:val="24"/>
      <w:szCs w:val="24"/>
      <w:lang w:val="ru-RU" w:eastAsia="ru-RU"/>
    </w:rPr>
  </w:style>
  <w:style w:type="character" w:styleId="FollowedHyperlink">
    <w:name w:val="FollowedHyperlink"/>
    <w:rsid w:val="00CC3136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rsid w:val="002312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3122D"/>
  </w:style>
  <w:style w:type="character" w:customStyle="1" w:styleId="FooterChar">
    <w:name w:val="Footer Char"/>
    <w:basedOn w:val="DefaultParagraphFont"/>
    <w:link w:val="Footer"/>
    <w:uiPriority w:val="99"/>
    <w:rsid w:val="0023122D"/>
  </w:style>
  <w:style w:type="paragraph" w:styleId="PlainText">
    <w:name w:val="Plain Text"/>
    <w:aliases w:val=" Знак Знак Знак Знак Знак Знак Знак Знак Знак Знак Знак Знак,Знак Знак Знак Знак Знак Знак Знак Знак Знак Знак Знак Знак"/>
    <w:basedOn w:val="Normal"/>
    <w:link w:val="PlainTextChar"/>
    <w:uiPriority w:val="99"/>
    <w:rsid w:val="0077535F"/>
    <w:rPr>
      <w:rFonts w:ascii="Courier New" w:hAnsi="Courier New"/>
      <w:lang w:val="x-none" w:eastAsia="x-none"/>
    </w:rPr>
  </w:style>
  <w:style w:type="character" w:customStyle="1" w:styleId="FontStyle16">
    <w:name w:val="Font Style16"/>
    <w:rsid w:val="00C77CB3"/>
    <w:rPr>
      <w:rFonts w:ascii="Times New Roman" w:hAnsi="Times New Roman" w:cs="Times New Roman"/>
      <w:sz w:val="22"/>
      <w:szCs w:val="22"/>
    </w:rPr>
  </w:style>
  <w:style w:type="paragraph" w:customStyle="1" w:styleId="ListParagraph1">
    <w:name w:val="List Paragraph1"/>
    <w:basedOn w:val="Normal"/>
    <w:rsid w:val="005A77CE"/>
    <w:pPr>
      <w:ind w:left="720"/>
      <w:contextualSpacing/>
    </w:pPr>
    <w:rPr>
      <w:sz w:val="24"/>
      <w:szCs w:val="24"/>
      <w:lang w:val="ru-RU" w:eastAsia="ru-RU"/>
    </w:rPr>
  </w:style>
  <w:style w:type="paragraph" w:customStyle="1" w:styleId="5">
    <w:name w:val="заголовок 5"/>
    <w:basedOn w:val="Normal"/>
    <w:next w:val="BodyText"/>
    <w:rsid w:val="00BE4C7C"/>
    <w:pPr>
      <w:keepNext/>
      <w:keepLines/>
      <w:widowControl w:val="0"/>
      <w:spacing w:before="120" w:after="80"/>
    </w:pPr>
    <w:rPr>
      <w:rFonts w:ascii="Arial" w:hAnsi="Arial"/>
      <w:b/>
      <w:kern w:val="28"/>
      <w:lang w:eastAsia="ru-RU"/>
    </w:rPr>
  </w:style>
  <w:style w:type="paragraph" w:customStyle="1" w:styleId="Default">
    <w:name w:val="Default"/>
    <w:rsid w:val="0043783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">
    <w:name w:val="Основний текст (2)_"/>
    <w:link w:val="21"/>
    <w:rsid w:val="0023636D"/>
    <w:rPr>
      <w:sz w:val="22"/>
      <w:szCs w:val="22"/>
      <w:lang w:bidi="ar-SA"/>
    </w:rPr>
  </w:style>
  <w:style w:type="character" w:customStyle="1" w:styleId="20">
    <w:name w:val="Основний текст (2)"/>
    <w:basedOn w:val="2"/>
    <w:rsid w:val="0023636D"/>
    <w:rPr>
      <w:sz w:val="22"/>
      <w:szCs w:val="22"/>
      <w:lang w:bidi="ar-SA"/>
    </w:rPr>
  </w:style>
  <w:style w:type="character" w:customStyle="1" w:styleId="50">
    <w:name w:val="Основний текст (5)_"/>
    <w:link w:val="51"/>
    <w:rsid w:val="0023636D"/>
    <w:rPr>
      <w:b/>
      <w:bCs/>
      <w:sz w:val="22"/>
      <w:szCs w:val="22"/>
      <w:lang w:bidi="ar-SA"/>
    </w:rPr>
  </w:style>
  <w:style w:type="character" w:customStyle="1" w:styleId="52">
    <w:name w:val="Основний текст (5)"/>
    <w:basedOn w:val="50"/>
    <w:rsid w:val="0023636D"/>
    <w:rPr>
      <w:b/>
      <w:bCs/>
      <w:sz w:val="22"/>
      <w:szCs w:val="22"/>
      <w:lang w:bidi="ar-SA"/>
    </w:rPr>
  </w:style>
  <w:style w:type="character" w:customStyle="1" w:styleId="a">
    <w:name w:val="Зміст_"/>
    <w:link w:val="1"/>
    <w:rsid w:val="0023636D"/>
    <w:rPr>
      <w:b/>
      <w:bCs/>
      <w:sz w:val="22"/>
      <w:szCs w:val="22"/>
      <w:lang w:bidi="ar-SA"/>
    </w:rPr>
  </w:style>
  <w:style w:type="character" w:customStyle="1" w:styleId="a0">
    <w:name w:val="Зміст"/>
    <w:basedOn w:val="a"/>
    <w:rsid w:val="0023636D"/>
    <w:rPr>
      <w:b/>
      <w:bCs/>
      <w:sz w:val="22"/>
      <w:szCs w:val="22"/>
      <w:lang w:bidi="ar-SA"/>
    </w:rPr>
  </w:style>
  <w:style w:type="character" w:customStyle="1" w:styleId="22">
    <w:name w:val="Зміст (2)_"/>
    <w:link w:val="23"/>
    <w:rsid w:val="0023636D"/>
    <w:rPr>
      <w:sz w:val="22"/>
      <w:szCs w:val="22"/>
      <w:lang w:bidi="ar-SA"/>
    </w:rPr>
  </w:style>
  <w:style w:type="character" w:customStyle="1" w:styleId="24">
    <w:name w:val="Зміст (2) + Напівжирний"/>
    <w:rsid w:val="0023636D"/>
    <w:rPr>
      <w:b/>
      <w:bCs/>
      <w:sz w:val="22"/>
      <w:szCs w:val="22"/>
      <w:lang w:bidi="ar-SA"/>
    </w:rPr>
  </w:style>
  <w:style w:type="character" w:customStyle="1" w:styleId="230">
    <w:name w:val="Зміст (2) + Напівжирний3"/>
    <w:rsid w:val="0023636D"/>
    <w:rPr>
      <w:b/>
      <w:bCs/>
      <w:sz w:val="22"/>
      <w:szCs w:val="22"/>
      <w:lang w:bidi="ar-SA"/>
    </w:rPr>
  </w:style>
  <w:style w:type="character" w:customStyle="1" w:styleId="55">
    <w:name w:val="Основний текст (5) + Не напівжирний5"/>
    <w:basedOn w:val="50"/>
    <w:rsid w:val="0023636D"/>
    <w:rPr>
      <w:b/>
      <w:bCs/>
      <w:sz w:val="22"/>
      <w:szCs w:val="22"/>
      <w:lang w:bidi="ar-SA"/>
    </w:rPr>
  </w:style>
  <w:style w:type="character" w:customStyle="1" w:styleId="240">
    <w:name w:val="Основний текст (2) + Напівжирний4"/>
    <w:rsid w:val="0023636D"/>
    <w:rPr>
      <w:b/>
      <w:bCs/>
      <w:sz w:val="22"/>
      <w:szCs w:val="22"/>
      <w:lang w:bidi="ar-SA"/>
    </w:rPr>
  </w:style>
  <w:style w:type="character" w:customStyle="1" w:styleId="13">
    <w:name w:val="Основний текст (13)_"/>
    <w:link w:val="130"/>
    <w:rsid w:val="0023636D"/>
    <w:rPr>
      <w:rFonts w:ascii="Arial" w:hAnsi="Arial"/>
      <w:sz w:val="19"/>
      <w:szCs w:val="19"/>
      <w:lang w:bidi="ar-SA"/>
    </w:rPr>
  </w:style>
  <w:style w:type="character" w:customStyle="1" w:styleId="12">
    <w:name w:val="Основний текст (12)_"/>
    <w:link w:val="120"/>
    <w:rsid w:val="0023636D"/>
    <w:rPr>
      <w:rFonts w:ascii="Arial" w:hAnsi="Arial"/>
      <w:sz w:val="19"/>
      <w:szCs w:val="19"/>
      <w:lang w:bidi="ar-SA"/>
    </w:rPr>
  </w:style>
  <w:style w:type="character" w:customStyle="1" w:styleId="57">
    <w:name w:val="Основний текст (5)7"/>
    <w:basedOn w:val="50"/>
    <w:rsid w:val="0023636D"/>
    <w:rPr>
      <w:b/>
      <w:bCs/>
      <w:sz w:val="22"/>
      <w:szCs w:val="22"/>
      <w:lang w:bidi="ar-SA"/>
    </w:rPr>
  </w:style>
  <w:style w:type="character" w:customStyle="1" w:styleId="26">
    <w:name w:val="Основний текст (2)6"/>
    <w:basedOn w:val="2"/>
    <w:rsid w:val="0023636D"/>
    <w:rPr>
      <w:sz w:val="22"/>
      <w:szCs w:val="22"/>
      <w:lang w:bidi="ar-SA"/>
    </w:rPr>
  </w:style>
  <w:style w:type="character" w:customStyle="1" w:styleId="11pt1">
    <w:name w:val="Основний текст + 11 pt1"/>
    <w:rsid w:val="0023636D"/>
    <w:rPr>
      <w:rFonts w:ascii="Times New Roman" w:hAnsi="Times New Roman" w:cs="Times New Roman"/>
      <w:spacing w:val="0"/>
      <w:sz w:val="22"/>
      <w:szCs w:val="22"/>
    </w:rPr>
  </w:style>
  <w:style w:type="character" w:customStyle="1" w:styleId="56">
    <w:name w:val="Основний текст (5)6"/>
    <w:basedOn w:val="50"/>
    <w:rsid w:val="0023636D"/>
    <w:rPr>
      <w:b/>
      <w:bCs/>
      <w:sz w:val="22"/>
      <w:szCs w:val="22"/>
      <w:lang w:bidi="ar-SA"/>
    </w:rPr>
  </w:style>
  <w:style w:type="character" w:customStyle="1" w:styleId="54">
    <w:name w:val="Основний текст (5) + Не напівжирний4"/>
    <w:basedOn w:val="50"/>
    <w:rsid w:val="0023636D"/>
    <w:rPr>
      <w:b/>
      <w:bCs/>
      <w:sz w:val="22"/>
      <w:szCs w:val="22"/>
      <w:lang w:bidi="ar-SA"/>
    </w:rPr>
  </w:style>
  <w:style w:type="character" w:customStyle="1" w:styleId="25">
    <w:name w:val="Основний текст (2)5"/>
    <w:basedOn w:val="2"/>
    <w:rsid w:val="0023636D"/>
    <w:rPr>
      <w:sz w:val="22"/>
      <w:szCs w:val="22"/>
      <w:lang w:bidi="ar-SA"/>
    </w:rPr>
  </w:style>
  <w:style w:type="paragraph" w:customStyle="1" w:styleId="21">
    <w:name w:val="Основний текст (2)1"/>
    <w:basedOn w:val="Normal"/>
    <w:link w:val="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51">
    <w:name w:val="Основний текст (5)1"/>
    <w:basedOn w:val="Normal"/>
    <w:link w:val="50"/>
    <w:rsid w:val="0023636D"/>
    <w:pPr>
      <w:shd w:val="clear" w:color="auto" w:fill="FFFFFF"/>
      <w:spacing w:before="180" w:after="360" w:line="240" w:lineRule="atLeast"/>
      <w:jc w:val="both"/>
    </w:pPr>
    <w:rPr>
      <w:b/>
      <w:bCs/>
      <w:sz w:val="22"/>
      <w:szCs w:val="22"/>
      <w:lang w:val="x-none" w:eastAsia="x-none"/>
    </w:rPr>
  </w:style>
  <w:style w:type="paragraph" w:customStyle="1" w:styleId="1">
    <w:name w:val="Зміст1"/>
    <w:basedOn w:val="Normal"/>
    <w:link w:val="a"/>
    <w:rsid w:val="0023636D"/>
    <w:pPr>
      <w:shd w:val="clear" w:color="auto" w:fill="FFFFFF"/>
      <w:spacing w:line="274" w:lineRule="exact"/>
    </w:pPr>
    <w:rPr>
      <w:b/>
      <w:bCs/>
      <w:sz w:val="22"/>
      <w:szCs w:val="22"/>
      <w:lang w:val="x-none" w:eastAsia="x-none"/>
    </w:rPr>
  </w:style>
  <w:style w:type="paragraph" w:customStyle="1" w:styleId="23">
    <w:name w:val="Зміст (2)"/>
    <w:basedOn w:val="Normal"/>
    <w:link w:val="2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130">
    <w:name w:val="Основний текст (13)"/>
    <w:basedOn w:val="Normal"/>
    <w:link w:val="13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20">
    <w:name w:val="Основний текст (12)"/>
    <w:basedOn w:val="Normal"/>
    <w:link w:val="12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character" w:customStyle="1" w:styleId="241">
    <w:name w:val="Основний текст (2)4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50">
    <w:name w:val="Основний текст (5)5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16">
    <w:name w:val="Основний текст (16)_"/>
    <w:link w:val="161"/>
    <w:rsid w:val="005D70EE"/>
    <w:rPr>
      <w:sz w:val="22"/>
      <w:szCs w:val="22"/>
      <w:lang w:bidi="ar-SA"/>
    </w:rPr>
  </w:style>
  <w:style w:type="character" w:customStyle="1" w:styleId="160">
    <w:name w:val="Основний текст (16) + Напівжирний"/>
    <w:rsid w:val="005D70EE"/>
    <w:rPr>
      <w:b/>
      <w:bCs/>
      <w:sz w:val="22"/>
      <w:szCs w:val="22"/>
      <w:u w:val="single"/>
      <w:lang w:bidi="ar-SA"/>
    </w:rPr>
  </w:style>
  <w:style w:type="character" w:customStyle="1" w:styleId="162">
    <w:name w:val="Основний текст (16)"/>
    <w:basedOn w:val="16"/>
    <w:rsid w:val="005D70EE"/>
    <w:rPr>
      <w:sz w:val="22"/>
      <w:szCs w:val="22"/>
      <w:lang w:bidi="ar-SA"/>
    </w:rPr>
  </w:style>
  <w:style w:type="character" w:customStyle="1" w:styleId="540">
    <w:name w:val="Основний текст (5)4"/>
    <w:rsid w:val="005D70EE"/>
    <w:rPr>
      <w:rFonts w:ascii="Times New Roman" w:hAnsi="Times New Roman" w:cs="Times New Roman"/>
      <w:b w:val="0"/>
      <w:bCs w:val="0"/>
      <w:spacing w:val="0"/>
      <w:sz w:val="22"/>
      <w:szCs w:val="22"/>
      <w:u w:val="single"/>
      <w:lang w:bidi="ar-SA"/>
    </w:rPr>
  </w:style>
  <w:style w:type="character" w:customStyle="1" w:styleId="53">
    <w:name w:val="Основний текст (5) + Не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u w:val="single"/>
      <w:lang w:bidi="ar-SA"/>
    </w:rPr>
  </w:style>
  <w:style w:type="character" w:customStyle="1" w:styleId="27">
    <w:name w:val="Зміст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20">
    <w:name w:val="Зміст (2) +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10">
    <w:name w:val="Зміст (2) +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520">
    <w:name w:val="Основний текст (5) + Не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31">
    <w:name w:val="Основний текст (2) +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14">
    <w:name w:val="Основний текст (14)_"/>
    <w:link w:val="140"/>
    <w:rsid w:val="005D70EE"/>
    <w:rPr>
      <w:rFonts w:ascii="Arial" w:hAnsi="Arial"/>
      <w:sz w:val="19"/>
      <w:szCs w:val="19"/>
      <w:lang w:bidi="ar-SA"/>
    </w:rPr>
  </w:style>
  <w:style w:type="character" w:customStyle="1" w:styleId="15">
    <w:name w:val="Основний текст (15)_"/>
    <w:link w:val="150"/>
    <w:rsid w:val="005D70EE"/>
    <w:rPr>
      <w:rFonts w:ascii="Arial" w:hAnsi="Arial"/>
      <w:sz w:val="19"/>
      <w:szCs w:val="19"/>
      <w:lang w:bidi="ar-SA"/>
    </w:rPr>
  </w:style>
  <w:style w:type="character" w:customStyle="1" w:styleId="28">
    <w:name w:val="Підпис до таблиці (2)_"/>
    <w:link w:val="211"/>
    <w:rsid w:val="005D70EE"/>
    <w:rPr>
      <w:sz w:val="22"/>
      <w:szCs w:val="22"/>
      <w:lang w:bidi="ar-SA"/>
    </w:rPr>
  </w:style>
  <w:style w:type="character" w:customStyle="1" w:styleId="29">
    <w:name w:val="Підпис до таблиці (2) + Напівжирний"/>
    <w:rsid w:val="005D70EE"/>
    <w:rPr>
      <w:b/>
      <w:bCs/>
      <w:sz w:val="22"/>
      <w:szCs w:val="22"/>
      <w:lang w:bidi="ar-SA"/>
    </w:rPr>
  </w:style>
  <w:style w:type="character" w:customStyle="1" w:styleId="2a">
    <w:name w:val="Підпис до таблиці (2)"/>
    <w:basedOn w:val="28"/>
    <w:rsid w:val="005D70EE"/>
    <w:rPr>
      <w:sz w:val="22"/>
      <w:szCs w:val="22"/>
      <w:lang w:bidi="ar-SA"/>
    </w:rPr>
  </w:style>
  <w:style w:type="character" w:customStyle="1" w:styleId="3">
    <w:name w:val="Підпис до таблиці (3)_"/>
    <w:link w:val="31"/>
    <w:rsid w:val="005D70EE"/>
    <w:rPr>
      <w:b/>
      <w:bCs/>
      <w:sz w:val="22"/>
      <w:szCs w:val="22"/>
      <w:lang w:bidi="ar-SA"/>
    </w:rPr>
  </w:style>
  <w:style w:type="character" w:customStyle="1" w:styleId="30">
    <w:name w:val="Підпис до таблиці (3)"/>
    <w:basedOn w:val="3"/>
    <w:rsid w:val="005D70EE"/>
    <w:rPr>
      <w:b/>
      <w:bCs/>
      <w:sz w:val="22"/>
      <w:szCs w:val="22"/>
      <w:lang w:bidi="ar-SA"/>
    </w:rPr>
  </w:style>
  <w:style w:type="character" w:customStyle="1" w:styleId="530">
    <w:name w:val="Основний текст (5)3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32">
    <w:name w:val="Основний текст (2)3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221">
    <w:name w:val="Основний текст (2) + Напівжирний2"/>
    <w:rsid w:val="005D70EE"/>
    <w:rPr>
      <w:rFonts w:ascii="Times New Roman" w:hAnsi="Times New Roman" w:cs="Times New Roman"/>
      <w:b/>
      <w:bCs/>
      <w:noProof/>
      <w:spacing w:val="0"/>
      <w:sz w:val="22"/>
      <w:szCs w:val="22"/>
      <w:lang w:bidi="ar-SA"/>
    </w:rPr>
  </w:style>
  <w:style w:type="character" w:customStyle="1" w:styleId="222">
    <w:name w:val="Основний текст (2)2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21">
    <w:name w:val="Основний текст (5)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510">
    <w:name w:val="Основний текст (5) + Не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paragraph" w:customStyle="1" w:styleId="161">
    <w:name w:val="Основний текст (16)1"/>
    <w:basedOn w:val="Normal"/>
    <w:link w:val="16"/>
    <w:rsid w:val="005D70EE"/>
    <w:pPr>
      <w:shd w:val="clear" w:color="auto" w:fill="FFFFFF"/>
      <w:spacing w:before="300" w:after="120" w:line="240" w:lineRule="atLeast"/>
    </w:pPr>
    <w:rPr>
      <w:sz w:val="22"/>
      <w:szCs w:val="22"/>
      <w:lang w:val="x-none" w:eastAsia="x-none"/>
    </w:rPr>
  </w:style>
  <w:style w:type="paragraph" w:customStyle="1" w:styleId="140">
    <w:name w:val="Основний текст (14)"/>
    <w:basedOn w:val="Normal"/>
    <w:link w:val="14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50">
    <w:name w:val="Основний текст (15)"/>
    <w:basedOn w:val="Normal"/>
    <w:link w:val="15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211">
    <w:name w:val="Підпис до таблиці (2)1"/>
    <w:basedOn w:val="Normal"/>
    <w:link w:val="28"/>
    <w:rsid w:val="005D70EE"/>
    <w:pPr>
      <w:shd w:val="clear" w:color="auto" w:fill="FFFFFF"/>
      <w:spacing w:line="283" w:lineRule="exact"/>
      <w:jc w:val="both"/>
    </w:pPr>
    <w:rPr>
      <w:sz w:val="22"/>
      <w:szCs w:val="22"/>
      <w:lang w:val="x-none" w:eastAsia="x-none"/>
    </w:rPr>
  </w:style>
  <w:style w:type="paragraph" w:customStyle="1" w:styleId="31">
    <w:name w:val="Підпис до таблиці (3)1"/>
    <w:basedOn w:val="Normal"/>
    <w:link w:val="3"/>
    <w:rsid w:val="005D70EE"/>
    <w:pPr>
      <w:shd w:val="clear" w:color="auto" w:fill="FFFFFF"/>
      <w:spacing w:line="230" w:lineRule="exact"/>
      <w:jc w:val="both"/>
    </w:pPr>
    <w:rPr>
      <w:b/>
      <w:bCs/>
      <w:sz w:val="22"/>
      <w:szCs w:val="22"/>
      <w:lang w:val="x-none" w:eastAsia="x-none"/>
    </w:rPr>
  </w:style>
  <w:style w:type="character" w:customStyle="1" w:styleId="PlainTextChar">
    <w:name w:val="Plain Text Char"/>
    <w:aliases w:val=" Знак Знак Знак Знак Знак Знак Знак Знак Знак Знак Знак Знак Char,Знак Знак Знак Знак Знак Знак Знак Знак Знак Знак Знак Знак Char"/>
    <w:link w:val="PlainText"/>
    <w:uiPriority w:val="99"/>
    <w:locked/>
    <w:rsid w:val="000F2DA3"/>
    <w:rPr>
      <w:rFonts w:ascii="Courier New" w:hAnsi="Courier New" w:cs="Courier New"/>
    </w:rPr>
  </w:style>
  <w:style w:type="character" w:customStyle="1" w:styleId="10">
    <w:name w:val="Заголовок №1_"/>
    <w:link w:val="11"/>
    <w:rsid w:val="00FD47A4"/>
    <w:rPr>
      <w:sz w:val="30"/>
      <w:szCs w:val="30"/>
      <w:shd w:val="clear" w:color="auto" w:fill="FFFFFF"/>
    </w:rPr>
  </w:style>
  <w:style w:type="character" w:customStyle="1" w:styleId="2b">
    <w:name w:val="Основний текст (2) + Не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lang w:bidi="ar-SA"/>
    </w:rPr>
  </w:style>
  <w:style w:type="character" w:customStyle="1" w:styleId="2c">
    <w:name w:val="Заголовок №2_"/>
    <w:link w:val="2d"/>
    <w:rsid w:val="00FD47A4"/>
    <w:rPr>
      <w:sz w:val="27"/>
      <w:szCs w:val="27"/>
      <w:shd w:val="clear" w:color="auto" w:fill="FFFFFF"/>
    </w:rPr>
  </w:style>
  <w:style w:type="character" w:customStyle="1" w:styleId="a1">
    <w:name w:val="Основний текст_"/>
    <w:link w:val="17"/>
    <w:rsid w:val="00FD47A4"/>
    <w:rPr>
      <w:sz w:val="19"/>
      <w:szCs w:val="19"/>
      <w:shd w:val="clear" w:color="auto" w:fill="FFFFFF"/>
    </w:rPr>
  </w:style>
  <w:style w:type="character" w:customStyle="1" w:styleId="a2">
    <w:name w:val="Основний текст +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-1pt">
    <w:name w:val="Основний текст + Інтервал -1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19"/>
      <w:szCs w:val="19"/>
    </w:rPr>
  </w:style>
  <w:style w:type="character" w:customStyle="1" w:styleId="115pt">
    <w:name w:val="Основний текст + 11;5 pt;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2115pt">
    <w:name w:val="Заголовок №2 + 11;5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2">
    <w:name w:val="Заголовок №3_"/>
    <w:link w:val="33"/>
    <w:rsid w:val="00FD47A4"/>
    <w:rPr>
      <w:sz w:val="23"/>
      <w:szCs w:val="23"/>
      <w:shd w:val="clear" w:color="auto" w:fill="FFFFFF"/>
    </w:rPr>
  </w:style>
  <w:style w:type="character" w:customStyle="1" w:styleId="2-1pt">
    <w:name w:val="Основний текст (2) + Не напівжирний;Інтервал -1 pt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19"/>
      <w:szCs w:val="19"/>
      <w:lang w:bidi="ar-SA"/>
    </w:rPr>
  </w:style>
  <w:style w:type="paragraph" w:customStyle="1" w:styleId="11">
    <w:name w:val="Заголовок №1"/>
    <w:basedOn w:val="Normal"/>
    <w:link w:val="10"/>
    <w:rsid w:val="00FD47A4"/>
    <w:pPr>
      <w:shd w:val="clear" w:color="auto" w:fill="FFFFFF"/>
      <w:spacing w:after="360" w:line="0" w:lineRule="atLeast"/>
      <w:outlineLvl w:val="0"/>
    </w:pPr>
    <w:rPr>
      <w:sz w:val="30"/>
      <w:szCs w:val="30"/>
    </w:rPr>
  </w:style>
  <w:style w:type="paragraph" w:customStyle="1" w:styleId="2d">
    <w:name w:val="Заголовок №2"/>
    <w:basedOn w:val="Normal"/>
    <w:link w:val="2c"/>
    <w:rsid w:val="00FD47A4"/>
    <w:pPr>
      <w:shd w:val="clear" w:color="auto" w:fill="FFFFFF"/>
      <w:spacing w:before="480" w:after="360" w:line="0" w:lineRule="atLeast"/>
      <w:outlineLvl w:val="1"/>
    </w:pPr>
    <w:rPr>
      <w:sz w:val="27"/>
      <w:szCs w:val="27"/>
    </w:rPr>
  </w:style>
  <w:style w:type="paragraph" w:customStyle="1" w:styleId="17">
    <w:name w:val="Основний текст1"/>
    <w:basedOn w:val="Normal"/>
    <w:link w:val="a1"/>
    <w:rsid w:val="00FD47A4"/>
    <w:pPr>
      <w:shd w:val="clear" w:color="auto" w:fill="FFFFFF"/>
      <w:spacing w:line="394" w:lineRule="exact"/>
    </w:pPr>
    <w:rPr>
      <w:sz w:val="19"/>
      <w:szCs w:val="19"/>
    </w:rPr>
  </w:style>
  <w:style w:type="paragraph" w:customStyle="1" w:styleId="33">
    <w:name w:val="Заголовок №3"/>
    <w:basedOn w:val="Normal"/>
    <w:link w:val="32"/>
    <w:rsid w:val="00FD47A4"/>
    <w:pPr>
      <w:shd w:val="clear" w:color="auto" w:fill="FFFFFF"/>
      <w:spacing w:before="300" w:after="300" w:line="0" w:lineRule="atLeast"/>
      <w:jc w:val="both"/>
      <w:outlineLvl w:val="2"/>
    </w:pPr>
    <w:rPr>
      <w:sz w:val="23"/>
      <w:szCs w:val="23"/>
    </w:rPr>
  </w:style>
  <w:style w:type="character" w:styleId="Strong">
    <w:name w:val="Strong"/>
    <w:uiPriority w:val="22"/>
    <w:qFormat/>
    <w:rsid w:val="00547D86"/>
    <w:rPr>
      <w:b/>
      <w:bCs/>
    </w:rPr>
  </w:style>
  <w:style w:type="character" w:customStyle="1" w:styleId="bibliographic-informationtitle">
    <w:name w:val="bibliographic-information__title"/>
    <w:rsid w:val="00120B06"/>
  </w:style>
  <w:style w:type="character" w:customStyle="1" w:styleId="bibliographic-informationvalue">
    <w:name w:val="bibliographic-information__value"/>
    <w:rsid w:val="00120B06"/>
  </w:style>
  <w:style w:type="paragraph" w:styleId="ListParagraph">
    <w:name w:val="List Paragraph"/>
    <w:basedOn w:val="Normal"/>
    <w:uiPriority w:val="34"/>
    <w:qFormat/>
    <w:rsid w:val="00886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C7679-24DC-497D-AAB2-A25FD054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903</Words>
  <Characters>516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 підведення підсумків наукової</vt:lpstr>
      <vt:lpstr>Про підведення підсумків наукової</vt:lpstr>
    </vt:vector>
  </TitlesOfParts>
  <Company>TANE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підведення підсумків наукової</dc:title>
  <dc:subject/>
  <dc:creator>IAC</dc:creator>
  <cp:keywords/>
  <cp:lastModifiedBy>Максим Колода</cp:lastModifiedBy>
  <cp:revision>7</cp:revision>
  <cp:lastPrinted>2019-10-15T07:29:00Z</cp:lastPrinted>
  <dcterms:created xsi:type="dcterms:W3CDTF">2021-12-02T11:25:00Z</dcterms:created>
  <dcterms:modified xsi:type="dcterms:W3CDTF">2021-12-02T12:00:00Z</dcterms:modified>
</cp:coreProperties>
</file>